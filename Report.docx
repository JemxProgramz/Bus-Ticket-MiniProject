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F8B" w:rsidRDefault="000D34A6">
      <w:pPr>
        <w:pStyle w:val="Heading1"/>
      </w:pPr>
      <w:bookmarkStart w:id="0" w:name="c-programming-mini-project-documentation"/>
      <w:r>
        <w:t>C Programming Mini Project Documentation</w:t>
      </w:r>
    </w:p>
    <w:p w:rsidR="00A417A5" w:rsidRPr="00A417A5" w:rsidRDefault="00A417A5" w:rsidP="00A417A5">
      <w:pPr>
        <w:pStyle w:val="BodyText"/>
      </w:pPr>
    </w:p>
    <w:p w:rsidR="00B61F8B" w:rsidRDefault="000D34A6">
      <w:pPr>
        <w:pStyle w:val="Heading2"/>
      </w:pPr>
      <w:bookmarkStart w:id="1" w:name="smart-bus-reservation-system"/>
      <w:r>
        <w:t>SMART BUS RESERVATION SYSTEM</w:t>
      </w:r>
    </w:p>
    <w:p w:rsidR="00B61F8B" w:rsidRDefault="00B61F8B">
      <w:r>
        <w:pict>
          <v:rect id="_x0000_i1025" style="width:0;height:1.5pt" o:hralign="center" o:hrstd="t" o:hr="t"/>
        </w:pict>
      </w:r>
    </w:p>
    <w:p w:rsidR="00B61F8B" w:rsidRDefault="000D34A6">
      <w:pPr>
        <w:pStyle w:val="Heading2"/>
      </w:pPr>
      <w:bookmarkStart w:id="2" w:name="title-page"/>
      <w:bookmarkEnd w:id="1"/>
      <w:r>
        <w:t>1. TITLE PAGE</w:t>
      </w:r>
    </w:p>
    <w:p w:rsidR="00B61F8B" w:rsidRDefault="000D34A6">
      <w:pPr>
        <w:pStyle w:val="FirstParagraph"/>
      </w:pPr>
      <w:r>
        <w:rPr>
          <w:b/>
          <w:bCs/>
        </w:rPr>
        <w:t>Project Title:</w:t>
      </w:r>
      <w:r>
        <w:t xml:space="preserve"> Smart Bus Reservation System</w:t>
      </w:r>
    </w:p>
    <w:p w:rsidR="00A417A5" w:rsidRDefault="00A417A5" w:rsidP="00A417A5">
      <w:pPr>
        <w:pStyle w:val="BodyText"/>
      </w:pPr>
      <w:r>
        <w:rPr>
          <w:b/>
          <w:bCs/>
        </w:rPr>
        <w:t xml:space="preserve">Student Name: </w:t>
      </w:r>
      <w:r>
        <w:t>Jeba Shalom.AS</w:t>
      </w:r>
    </w:p>
    <w:p w:rsidR="00A417A5" w:rsidRDefault="00A417A5" w:rsidP="00A417A5">
      <w:pPr>
        <w:pStyle w:val="BodyText"/>
        <w:rPr>
          <w:b/>
          <w:bCs/>
        </w:rPr>
      </w:pPr>
      <w:r>
        <w:rPr>
          <w:b/>
          <w:bCs/>
        </w:rPr>
        <w:t>Register Number:</w:t>
      </w:r>
      <w:r w:rsidRPr="00A417A5">
        <w:t xml:space="preserve"> </w:t>
      </w:r>
      <w:r>
        <w:t>921724115015</w:t>
      </w:r>
    </w:p>
    <w:p w:rsidR="00A417A5" w:rsidRDefault="00A417A5" w:rsidP="00A417A5">
      <w:pPr>
        <w:pStyle w:val="BodyText"/>
        <w:rPr>
          <w:b/>
          <w:bCs/>
        </w:rPr>
      </w:pPr>
      <w:r>
        <w:rPr>
          <w:b/>
          <w:bCs/>
        </w:rPr>
        <w:t>Department:</w:t>
      </w:r>
      <w:r w:rsidRPr="00A417A5">
        <w:t xml:space="preserve"> </w:t>
      </w:r>
      <w:r>
        <w:t>B.E Computer Science and Design</w:t>
      </w:r>
    </w:p>
    <w:p w:rsidR="00A417A5" w:rsidRDefault="00A417A5" w:rsidP="00A417A5">
      <w:pPr>
        <w:pStyle w:val="BodyText"/>
        <w:rPr>
          <w:b/>
          <w:bCs/>
        </w:rPr>
      </w:pPr>
      <w:r>
        <w:rPr>
          <w:b/>
          <w:bCs/>
        </w:rPr>
        <w:t>College Name :</w:t>
      </w:r>
      <w:r w:rsidRPr="00A417A5">
        <w:t xml:space="preserve"> </w:t>
      </w:r>
      <w:r>
        <w:t xml:space="preserve">Sethu Institute of Technology </w:t>
      </w:r>
    </w:p>
    <w:p w:rsidR="00A417A5" w:rsidRDefault="00A417A5" w:rsidP="00A417A5">
      <w:pPr>
        <w:pStyle w:val="BodyText"/>
        <w:rPr>
          <w:b/>
          <w:bCs/>
        </w:rPr>
      </w:pPr>
      <w:r>
        <w:rPr>
          <w:b/>
          <w:bCs/>
        </w:rPr>
        <w:t>Course:</w:t>
      </w:r>
      <w:r w:rsidRPr="00A417A5">
        <w:t xml:space="preserve"> </w:t>
      </w:r>
      <w:r>
        <w:t>Programming in C</w:t>
      </w:r>
    </w:p>
    <w:p w:rsidR="00A417A5" w:rsidRDefault="00A417A5" w:rsidP="00A417A5">
      <w:pPr>
        <w:pStyle w:val="BodyText"/>
        <w:rPr>
          <w:b/>
          <w:bCs/>
        </w:rPr>
      </w:pPr>
      <w:r>
        <w:rPr>
          <w:b/>
          <w:bCs/>
        </w:rPr>
        <w:t>Guide/Trainer:</w:t>
      </w:r>
      <w:r w:rsidRPr="00A417A5">
        <w:t xml:space="preserve"> </w:t>
      </w:r>
      <w:r w:rsidR="00C04FF5">
        <w:t>B.Balaji</w:t>
      </w:r>
    </w:p>
    <w:p w:rsidR="00A417A5" w:rsidRDefault="00A417A5" w:rsidP="00A417A5">
      <w:pPr>
        <w:pStyle w:val="BodyText"/>
        <w:rPr>
          <w:b/>
          <w:bCs/>
        </w:rPr>
      </w:pPr>
      <w:r>
        <w:rPr>
          <w:b/>
          <w:bCs/>
        </w:rPr>
        <w:t>Submission Date:</w:t>
      </w:r>
      <w:r w:rsidR="00C04FF5" w:rsidRPr="00C04FF5">
        <w:t xml:space="preserve"> </w:t>
      </w:r>
      <w:r w:rsidR="00C04FF5">
        <w:t>26/02/2026</w:t>
      </w:r>
    </w:p>
    <w:p w:rsidR="00A417A5" w:rsidRPr="00A417A5" w:rsidRDefault="00A417A5" w:rsidP="00A417A5">
      <w:pPr>
        <w:pStyle w:val="BodyText"/>
      </w:pPr>
    </w:p>
    <w:p w:rsidR="00B61F8B" w:rsidRDefault="000D34A6">
      <w:pPr>
        <w:pStyle w:val="Heading2"/>
      </w:pPr>
      <w:bookmarkStart w:id="3" w:name="abstract"/>
      <w:bookmarkEnd w:id="2"/>
      <w:r>
        <w:t>2. ABSTRACT</w:t>
      </w:r>
    </w:p>
    <w:p w:rsidR="00B61F8B" w:rsidRDefault="000D34A6">
      <w:pPr>
        <w:pStyle w:val="FirstParagraph"/>
      </w:pPr>
      <w:r>
        <w:t>The Smart Bus Reservation System is a comprehensive C-based application designed to manage bus reservations and ticketing. The system provides a complete solution for both administrators and users to manage bus operations, book tickets, and handle cancella</w:t>
      </w:r>
      <w:r>
        <w:t>tions. It implements advanced features including user authentication, seat management, multi-passenger booking, payment processing, and ticket management. The program uses file-based storage for data persistence and provides an interactive menu-driven inte</w:t>
      </w:r>
      <w:r>
        <w:t>rface with color-coded output for better user experience.</w:t>
      </w:r>
    </w:p>
    <w:p w:rsidR="00B61F8B" w:rsidRDefault="00B61F8B">
      <w:r>
        <w:pict>
          <v:rect id="_x0000_i1026" style="width:0;height:1.5pt" o:hralign="center" o:hrstd="t" o:hr="t"/>
        </w:pict>
      </w:r>
    </w:p>
    <w:p w:rsidR="00B61F8B" w:rsidRDefault="000D34A6">
      <w:pPr>
        <w:pStyle w:val="Heading2"/>
      </w:pPr>
      <w:bookmarkStart w:id="4" w:name="introduction"/>
      <w:bookmarkEnd w:id="3"/>
      <w:r>
        <w:t>3. INTRODUCTION</w:t>
      </w:r>
    </w:p>
    <w:p w:rsidR="00B61F8B" w:rsidRDefault="000D34A6">
      <w:pPr>
        <w:pStyle w:val="Heading3"/>
      </w:pPr>
      <w:bookmarkStart w:id="5" w:name="problem-being-solved"/>
      <w:r>
        <w:t>Problem Being Solved</w:t>
      </w:r>
    </w:p>
    <w:p w:rsidR="00B61F8B" w:rsidRDefault="000D34A6">
      <w:pPr>
        <w:pStyle w:val="FirstParagraph"/>
      </w:pPr>
      <w:r>
        <w:t>Traditional manual bus booking systems are time-consuming, error-prone, and inefficient. There is no centralized mechanism for managing seat availability, pass</w:t>
      </w:r>
      <w:r>
        <w:t>enger information, and fare calculations across different routes and dates.</w:t>
      </w:r>
    </w:p>
    <w:p w:rsidR="00B61F8B" w:rsidRDefault="000D34A6">
      <w:pPr>
        <w:pStyle w:val="Heading3"/>
      </w:pPr>
      <w:bookmarkStart w:id="6" w:name="why-this-project-is-useful"/>
      <w:bookmarkEnd w:id="5"/>
      <w:r>
        <w:t>Why This Project is Useful</w:t>
      </w:r>
    </w:p>
    <w:p w:rsidR="00B61F8B" w:rsidRDefault="000D34A6">
      <w:pPr>
        <w:pStyle w:val="Compact"/>
        <w:numPr>
          <w:ilvl w:val="0"/>
          <w:numId w:val="2"/>
        </w:numPr>
      </w:pPr>
      <w:r>
        <w:t>Automates the entire bus reservation process</w:t>
      </w:r>
    </w:p>
    <w:p w:rsidR="00B61F8B" w:rsidRDefault="000D34A6">
      <w:pPr>
        <w:pStyle w:val="Compact"/>
        <w:numPr>
          <w:ilvl w:val="0"/>
          <w:numId w:val="2"/>
        </w:numPr>
      </w:pPr>
      <w:r>
        <w:t>Reduces booking time and human errors</w:t>
      </w:r>
    </w:p>
    <w:p w:rsidR="00B61F8B" w:rsidRDefault="000D34A6">
      <w:pPr>
        <w:pStyle w:val="Compact"/>
        <w:numPr>
          <w:ilvl w:val="0"/>
          <w:numId w:val="2"/>
        </w:numPr>
      </w:pPr>
      <w:r>
        <w:t>Provides real-time seat availability information</w:t>
      </w:r>
    </w:p>
    <w:p w:rsidR="00B61F8B" w:rsidRDefault="000D34A6">
      <w:pPr>
        <w:pStyle w:val="Compact"/>
        <w:numPr>
          <w:ilvl w:val="0"/>
          <w:numId w:val="2"/>
        </w:numPr>
      </w:pPr>
      <w:r>
        <w:t>Manages multiple pass</w:t>
      </w:r>
      <w:r>
        <w:t>engers efficiently</w:t>
      </w:r>
    </w:p>
    <w:p w:rsidR="00B61F8B" w:rsidRDefault="000D34A6">
      <w:pPr>
        <w:pStyle w:val="Compact"/>
        <w:numPr>
          <w:ilvl w:val="0"/>
          <w:numId w:val="2"/>
        </w:numPr>
      </w:pPr>
      <w:r>
        <w:t>Maintains complete booking records</w:t>
      </w:r>
    </w:p>
    <w:p w:rsidR="00B61F8B" w:rsidRDefault="000D34A6">
      <w:pPr>
        <w:pStyle w:val="Compact"/>
        <w:numPr>
          <w:ilvl w:val="0"/>
          <w:numId w:val="2"/>
        </w:numPr>
      </w:pPr>
      <w:r>
        <w:t>Implements category-based fare calculation (Adult, Child, Infant)</w:t>
      </w:r>
    </w:p>
    <w:p w:rsidR="00B61F8B" w:rsidRDefault="000D34A6">
      <w:pPr>
        <w:pStyle w:val="Heading3"/>
      </w:pPr>
      <w:bookmarkStart w:id="7" w:name="where-it-can-be-used"/>
      <w:bookmarkEnd w:id="6"/>
      <w:r>
        <w:lastRenderedPageBreak/>
        <w:t>Where It Can Be Used</w:t>
      </w:r>
    </w:p>
    <w:p w:rsidR="00B61F8B" w:rsidRDefault="000D34A6">
      <w:pPr>
        <w:pStyle w:val="Compact"/>
        <w:numPr>
          <w:ilvl w:val="0"/>
          <w:numId w:val="3"/>
        </w:numPr>
      </w:pPr>
      <w:r>
        <w:t>Bus management companies</w:t>
      </w:r>
    </w:p>
    <w:p w:rsidR="00B61F8B" w:rsidRDefault="000D34A6">
      <w:pPr>
        <w:pStyle w:val="Compact"/>
        <w:numPr>
          <w:ilvl w:val="0"/>
          <w:numId w:val="3"/>
        </w:numPr>
      </w:pPr>
      <w:r>
        <w:t>Travel agencies</w:t>
      </w:r>
    </w:p>
    <w:p w:rsidR="00B61F8B" w:rsidRDefault="000D34A6">
      <w:pPr>
        <w:pStyle w:val="Compact"/>
        <w:numPr>
          <w:ilvl w:val="0"/>
          <w:numId w:val="3"/>
        </w:numPr>
      </w:pPr>
      <w:r>
        <w:t>Transportation services</w:t>
      </w:r>
    </w:p>
    <w:p w:rsidR="00B61F8B" w:rsidRDefault="000D34A6">
      <w:pPr>
        <w:pStyle w:val="Compact"/>
        <w:numPr>
          <w:ilvl w:val="0"/>
          <w:numId w:val="3"/>
        </w:numPr>
      </w:pPr>
      <w:r>
        <w:t>Educational institutions with transport systems</w:t>
      </w:r>
    </w:p>
    <w:p w:rsidR="00B61F8B" w:rsidRDefault="000D34A6">
      <w:pPr>
        <w:pStyle w:val="Compact"/>
        <w:numPr>
          <w:ilvl w:val="0"/>
          <w:numId w:val="3"/>
        </w:numPr>
      </w:pPr>
      <w:r>
        <w:t>To</w:t>
      </w:r>
      <w:r>
        <w:t>urism and hospitality services</w:t>
      </w:r>
    </w:p>
    <w:p w:rsidR="00B61F8B" w:rsidRDefault="00B61F8B">
      <w:r>
        <w:pict>
          <v:rect id="_x0000_i1027" style="width:0;height:1.5pt" o:hralign="center" o:hrstd="t" o:hr="t"/>
        </w:pict>
      </w:r>
    </w:p>
    <w:p w:rsidR="00B61F8B" w:rsidRDefault="000D34A6">
      <w:pPr>
        <w:pStyle w:val="Heading2"/>
      </w:pPr>
      <w:bookmarkStart w:id="8" w:name="objectives"/>
      <w:bookmarkEnd w:id="4"/>
      <w:bookmarkEnd w:id="7"/>
      <w:r>
        <w:t>4. OBJECTIVES</w:t>
      </w:r>
    </w:p>
    <w:p w:rsidR="00B61F8B" w:rsidRDefault="000D34A6">
      <w:pPr>
        <w:pStyle w:val="Compact"/>
        <w:numPr>
          <w:ilvl w:val="0"/>
          <w:numId w:val="4"/>
        </w:numPr>
      </w:pPr>
      <w:r>
        <w:t>Understand structured programming using C language</w:t>
      </w:r>
    </w:p>
    <w:p w:rsidR="00B61F8B" w:rsidRDefault="000D34A6">
      <w:pPr>
        <w:pStyle w:val="Compact"/>
        <w:numPr>
          <w:ilvl w:val="0"/>
          <w:numId w:val="4"/>
        </w:numPr>
      </w:pPr>
      <w:r>
        <w:t>Implement user authentication and security (login/registration)</w:t>
      </w:r>
    </w:p>
    <w:p w:rsidR="00B61F8B" w:rsidRDefault="000D34A6">
      <w:pPr>
        <w:pStyle w:val="Compact"/>
        <w:numPr>
          <w:ilvl w:val="0"/>
          <w:numId w:val="4"/>
        </w:numPr>
      </w:pPr>
      <w:r>
        <w:t>Work with file handling and data structures</w:t>
      </w:r>
    </w:p>
    <w:p w:rsidR="00B61F8B" w:rsidRDefault="000D34A6">
      <w:pPr>
        <w:pStyle w:val="Compact"/>
        <w:numPr>
          <w:ilvl w:val="0"/>
          <w:numId w:val="4"/>
        </w:numPr>
      </w:pPr>
      <w:r>
        <w:t>Use arrays, loops, and conditional statements effectively</w:t>
      </w:r>
    </w:p>
    <w:p w:rsidR="00B61F8B" w:rsidRDefault="000D34A6">
      <w:pPr>
        <w:pStyle w:val="Compact"/>
        <w:numPr>
          <w:ilvl w:val="0"/>
          <w:numId w:val="4"/>
        </w:numPr>
      </w:pPr>
      <w:r>
        <w:t>Design interactive menu-driven user interfaces</w:t>
      </w:r>
    </w:p>
    <w:p w:rsidR="00B61F8B" w:rsidRDefault="000D34A6">
      <w:pPr>
        <w:pStyle w:val="Compact"/>
        <w:numPr>
          <w:ilvl w:val="0"/>
          <w:numId w:val="4"/>
        </w:numPr>
      </w:pPr>
      <w:r>
        <w:t>Implement color-coded console output</w:t>
      </w:r>
    </w:p>
    <w:p w:rsidR="00B61F8B" w:rsidRDefault="000D34A6">
      <w:pPr>
        <w:pStyle w:val="Compact"/>
        <w:numPr>
          <w:ilvl w:val="0"/>
          <w:numId w:val="4"/>
        </w:numPr>
      </w:pPr>
      <w:r>
        <w:t>Work with multiple data structures (Bus, Ticket, User)</w:t>
      </w:r>
    </w:p>
    <w:p w:rsidR="00B61F8B" w:rsidRDefault="000D34A6">
      <w:pPr>
        <w:pStyle w:val="Compact"/>
        <w:numPr>
          <w:ilvl w:val="0"/>
          <w:numId w:val="4"/>
        </w:numPr>
      </w:pPr>
      <w:r>
        <w:t xml:space="preserve">Develop logical algorithms for seat management and booking </w:t>
      </w:r>
      <w:r>
        <w:t>validation</w:t>
      </w:r>
    </w:p>
    <w:p w:rsidR="00B61F8B" w:rsidRDefault="000D34A6">
      <w:pPr>
        <w:pStyle w:val="Compact"/>
        <w:numPr>
          <w:ilvl w:val="0"/>
          <w:numId w:val="4"/>
        </w:numPr>
      </w:pPr>
      <w:r>
        <w:t>Improve understanding of real-world application development</w:t>
      </w:r>
    </w:p>
    <w:p w:rsidR="00B61F8B" w:rsidRDefault="00B61F8B">
      <w:r>
        <w:pict>
          <v:rect id="_x0000_i1028" style="width:0;height:1.5pt" o:hralign="center" o:hrstd="t" o:hr="t"/>
        </w:pict>
      </w:r>
    </w:p>
    <w:p w:rsidR="00B61F8B" w:rsidRDefault="000D34A6">
      <w:pPr>
        <w:pStyle w:val="Heading2"/>
      </w:pPr>
      <w:bookmarkStart w:id="9" w:name="tools-technology"/>
      <w:bookmarkEnd w:id="8"/>
      <w:r>
        <w:t>5. TOOLS &amp; TECHNOLOGY</w:t>
      </w:r>
    </w:p>
    <w:p w:rsidR="00B61F8B" w:rsidRDefault="000D34A6">
      <w:pPr>
        <w:pStyle w:val="FirstParagraph"/>
      </w:pPr>
      <w:r>
        <w:rPr>
          <w:b/>
          <w:bCs/>
        </w:rPr>
        <w:t>Programming Language:</w:t>
      </w:r>
      <w:r>
        <w:t xml:space="preserve"> C (ANSI C)</w:t>
      </w:r>
    </w:p>
    <w:p w:rsidR="00B61F8B" w:rsidRDefault="000D34A6">
      <w:pPr>
        <w:pStyle w:val="BodyText"/>
      </w:pPr>
      <w:r>
        <w:rPr>
          <w:b/>
          <w:bCs/>
        </w:rPr>
        <w:t>Compiler:</w:t>
      </w:r>
      <w:r>
        <w:t xml:space="preserve"> GCC / Code::Blocks / Turbo C</w:t>
      </w:r>
    </w:p>
    <w:p w:rsidR="00B61F8B" w:rsidRDefault="000D34A6">
      <w:pPr>
        <w:pStyle w:val="BodyText"/>
      </w:pPr>
      <w:r>
        <w:rPr>
          <w:b/>
          <w:bCs/>
        </w:rPr>
        <w:t>Platform:</w:t>
      </w:r>
      <w:r>
        <w:t xml:space="preserve"> Windows (uses windows.h for console color support)</w:t>
      </w:r>
    </w:p>
    <w:p w:rsidR="00B61F8B" w:rsidRDefault="000D34A6">
      <w:pPr>
        <w:pStyle w:val="BodyText"/>
      </w:pPr>
      <w:r>
        <w:rPr>
          <w:b/>
          <w:bCs/>
        </w:rPr>
        <w:t>Libraries Used:</w:t>
      </w:r>
      <w:r>
        <w:t xml:space="preserve"> - stdio.h - </w:t>
      </w:r>
      <w:r>
        <w:t>Standard Input/Output - stdlib.h - Standard Library (memory, system calls) - string.h - String manipulation - windows.h - Windows API (console color) - conio.h - Console Input/Output - time.h - Time functions</w:t>
      </w:r>
    </w:p>
    <w:p w:rsidR="00B61F8B" w:rsidRDefault="00B61F8B">
      <w:r>
        <w:pict>
          <v:rect id="_x0000_i1029" style="width:0;height:1.5pt" o:hralign="center" o:hrstd="t" o:hr="t"/>
        </w:pict>
      </w:r>
    </w:p>
    <w:p w:rsidR="00B61F8B" w:rsidRDefault="000D34A6">
      <w:pPr>
        <w:pStyle w:val="Heading2"/>
      </w:pPr>
      <w:bookmarkStart w:id="10" w:name="system-requirements"/>
      <w:bookmarkEnd w:id="9"/>
      <w:r>
        <w:t>6. SYSTEM REQUIREMENTS</w:t>
      </w:r>
    </w:p>
    <w:p w:rsidR="00B61F8B" w:rsidRDefault="000D34A6">
      <w:pPr>
        <w:pStyle w:val="Heading3"/>
      </w:pPr>
      <w:bookmarkStart w:id="11" w:name="hardware-requirements"/>
      <w:r>
        <w:t>Hardware Requirements</w:t>
      </w:r>
    </w:p>
    <w:p w:rsidR="00B61F8B" w:rsidRDefault="000D34A6">
      <w:pPr>
        <w:pStyle w:val="Compact"/>
        <w:numPr>
          <w:ilvl w:val="0"/>
          <w:numId w:val="5"/>
        </w:numPr>
      </w:pPr>
      <w:r>
        <w:t>Processor: Intel Pentium or equivalent</w:t>
      </w:r>
    </w:p>
    <w:p w:rsidR="00B61F8B" w:rsidRDefault="000D34A6">
      <w:pPr>
        <w:pStyle w:val="Compact"/>
        <w:numPr>
          <w:ilvl w:val="0"/>
          <w:numId w:val="5"/>
        </w:numPr>
      </w:pPr>
      <w:r>
        <w:t>RAM: Minimum 4GB</w:t>
      </w:r>
    </w:p>
    <w:p w:rsidR="00B61F8B" w:rsidRDefault="000D34A6">
      <w:pPr>
        <w:pStyle w:val="Compact"/>
        <w:numPr>
          <w:ilvl w:val="0"/>
          <w:numId w:val="5"/>
        </w:numPr>
      </w:pPr>
      <w:r>
        <w:t>Storage: 50MB free disk space</w:t>
      </w:r>
    </w:p>
    <w:p w:rsidR="00B61F8B" w:rsidRDefault="000D34A6">
      <w:pPr>
        <w:pStyle w:val="Compact"/>
        <w:numPr>
          <w:ilvl w:val="0"/>
          <w:numId w:val="5"/>
        </w:numPr>
      </w:pPr>
      <w:r>
        <w:t>Display: VGA or higher resolution monitor</w:t>
      </w:r>
    </w:p>
    <w:p w:rsidR="00B61F8B" w:rsidRDefault="000D34A6">
      <w:pPr>
        <w:pStyle w:val="Heading3"/>
      </w:pPr>
      <w:bookmarkStart w:id="12" w:name="software-requirements"/>
      <w:bookmarkEnd w:id="11"/>
      <w:r>
        <w:t>Software Requirements</w:t>
      </w:r>
    </w:p>
    <w:p w:rsidR="00B61F8B" w:rsidRDefault="000D34A6">
      <w:pPr>
        <w:pStyle w:val="Compact"/>
        <w:numPr>
          <w:ilvl w:val="0"/>
          <w:numId w:val="6"/>
        </w:numPr>
      </w:pPr>
      <w:r>
        <w:t>Windows Operating System (XP/7/8/10/11)</w:t>
      </w:r>
    </w:p>
    <w:p w:rsidR="00B61F8B" w:rsidRDefault="000D34A6">
      <w:pPr>
        <w:pStyle w:val="Compact"/>
        <w:numPr>
          <w:ilvl w:val="0"/>
          <w:numId w:val="6"/>
        </w:numPr>
      </w:pPr>
      <w:r>
        <w:t>C Compiler (GCC, Code::Blocks, or Turbo C)</w:t>
      </w:r>
    </w:p>
    <w:p w:rsidR="00B61F8B" w:rsidRDefault="000D34A6">
      <w:pPr>
        <w:pStyle w:val="Compact"/>
        <w:numPr>
          <w:ilvl w:val="0"/>
          <w:numId w:val="6"/>
        </w:numPr>
      </w:pPr>
      <w:r>
        <w:t xml:space="preserve">Text Editor or IDE for </w:t>
      </w:r>
      <w:r>
        <w:t>code editing</w:t>
      </w:r>
    </w:p>
    <w:p w:rsidR="00B61F8B" w:rsidRDefault="000D34A6">
      <w:pPr>
        <w:pStyle w:val="Compact"/>
        <w:numPr>
          <w:ilvl w:val="0"/>
          <w:numId w:val="6"/>
        </w:numPr>
      </w:pPr>
      <w:r>
        <w:t>Data files storage capability</w:t>
      </w:r>
    </w:p>
    <w:p w:rsidR="00B61F8B" w:rsidRDefault="00B61F8B">
      <w:r>
        <w:pict>
          <v:rect id="_x0000_i1030" style="width:0;height:1.5pt" o:hralign="center" o:hrstd="t" o:hr="t"/>
        </w:pict>
      </w:r>
    </w:p>
    <w:p w:rsidR="00B61F8B" w:rsidRDefault="000D34A6">
      <w:pPr>
        <w:pStyle w:val="Heading2"/>
      </w:pPr>
      <w:bookmarkStart w:id="13" w:name="compilation-execution-on-vs-code"/>
      <w:bookmarkEnd w:id="10"/>
      <w:bookmarkEnd w:id="12"/>
      <w:r>
        <w:lastRenderedPageBreak/>
        <w:t>6.1 COMPILATION &amp; EXECUTION ON VS CODE</w:t>
      </w:r>
    </w:p>
    <w:p w:rsidR="00B61F8B" w:rsidRDefault="000D34A6">
      <w:pPr>
        <w:pStyle w:val="Heading3"/>
      </w:pPr>
      <w:bookmarkStart w:id="14" w:name="Xbe5c47d81c51c5ed402bc6ed1f3b303e8c79e86"/>
      <w:r>
        <w:t>Important: Configure MinGW Path in compile.bat</w:t>
      </w:r>
    </w:p>
    <w:p w:rsidR="00B61F8B" w:rsidRDefault="000D34A6">
      <w:pPr>
        <w:pStyle w:val="FirstParagraph"/>
      </w:pPr>
      <w:r>
        <w:t xml:space="preserve">Before running the compile.bat script, </w:t>
      </w:r>
      <w:r>
        <w:rPr>
          <w:b/>
          <w:bCs/>
        </w:rPr>
        <w:t>verify and update the MinGW compiler path</w:t>
      </w:r>
      <w:r>
        <w:t xml:space="preserve"> if needed.</w:t>
      </w:r>
    </w:p>
    <w:p w:rsidR="00B61F8B" w:rsidRDefault="000D34A6">
      <w:pPr>
        <w:pStyle w:val="Heading4"/>
      </w:pPr>
      <w:bookmarkStart w:id="15" w:name="find-your-mingw-installation-path"/>
      <w:r>
        <w:t>Find Your MinGW Installation Path:</w:t>
      </w:r>
    </w:p>
    <w:p w:rsidR="00B61F8B" w:rsidRDefault="000D34A6">
      <w:pPr>
        <w:numPr>
          <w:ilvl w:val="0"/>
          <w:numId w:val="7"/>
        </w:numPr>
      </w:pPr>
      <w:r>
        <w:rPr>
          <w:b/>
          <w:bCs/>
        </w:rPr>
        <w:t>Search for MinGW Installation:</w:t>
      </w:r>
    </w:p>
    <w:p w:rsidR="00B61F8B" w:rsidRDefault="000D34A6">
      <w:pPr>
        <w:pStyle w:val="Compact"/>
        <w:numPr>
          <w:ilvl w:val="1"/>
          <w:numId w:val="8"/>
        </w:numPr>
      </w:pPr>
      <w:r>
        <w:t>Open File Explorer</w:t>
      </w:r>
    </w:p>
    <w:p w:rsidR="00B61F8B" w:rsidRDefault="000D34A6">
      <w:pPr>
        <w:pStyle w:val="Compact"/>
        <w:numPr>
          <w:ilvl w:val="1"/>
          <w:numId w:val="8"/>
        </w:numPr>
      </w:pPr>
      <w:r>
        <w:t xml:space="preserve">Search for </w:t>
      </w:r>
      <w:r>
        <w:rPr>
          <w:rStyle w:val="VerbatimChar"/>
        </w:rPr>
        <w:t>gcc.exe</w:t>
      </w:r>
      <w:r>
        <w:t xml:space="preserve"> on your computer</w:t>
      </w:r>
    </w:p>
    <w:p w:rsidR="00B61F8B" w:rsidRDefault="000D34A6">
      <w:pPr>
        <w:pStyle w:val="Compact"/>
        <w:numPr>
          <w:ilvl w:val="1"/>
          <w:numId w:val="8"/>
        </w:numPr>
      </w:pPr>
      <w:r>
        <w:t xml:space="preserve">Note the full path (e.g., </w:t>
      </w:r>
      <w:r>
        <w:rPr>
          <w:rStyle w:val="VerbatimChar"/>
        </w:rPr>
        <w:t>C:\MinGW\bin\gcc.exe</w:t>
      </w:r>
      <w:r>
        <w:t>)</w:t>
      </w:r>
    </w:p>
    <w:p w:rsidR="00B61F8B" w:rsidRDefault="000D34A6">
      <w:pPr>
        <w:numPr>
          <w:ilvl w:val="0"/>
          <w:numId w:val="7"/>
        </w:numPr>
      </w:pPr>
      <w:r>
        <w:rPr>
          <w:b/>
          <w:bCs/>
        </w:rPr>
        <w:t>Common MinGW Installation Paths: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C:\Program Files (x86)\Dev-Cpp\MinGW64\bin\          (</w:t>
      </w:r>
      <w:r>
        <w:rPr>
          <w:rStyle w:val="VerbatimChar"/>
        </w:rPr>
        <w:t>Dev-C++)</w:t>
      </w:r>
      <w:r>
        <w:br/>
      </w:r>
      <w:r>
        <w:rPr>
          <w:rStyle w:val="VerbatimChar"/>
        </w:rPr>
        <w:t>C:\MinGW\bin\                                         (Standalone MinGW)</w:t>
      </w:r>
      <w:r>
        <w:br/>
      </w:r>
      <w:r>
        <w:rPr>
          <w:rStyle w:val="VerbatimChar"/>
        </w:rPr>
        <w:t>C:\mingw64\bin\                                       (MinGW-w64)</w:t>
      </w:r>
      <w:r>
        <w:br/>
      </w:r>
      <w:r>
        <w:rPr>
          <w:rStyle w:val="VerbatimChar"/>
        </w:rPr>
        <w:t>C:\Program Files\mingw-w64\x86_64-8.1.0-posix-seh\bin\  (another variant)</w:t>
      </w:r>
    </w:p>
    <w:p w:rsidR="00B61F8B" w:rsidRDefault="000D34A6">
      <w:pPr>
        <w:pStyle w:val="Heading4"/>
      </w:pPr>
      <w:bookmarkStart w:id="16" w:name="how-to-update-compile.bat-path"/>
      <w:bookmarkEnd w:id="15"/>
      <w:r>
        <w:t>How to Update compile.bat Path:</w:t>
      </w:r>
    </w:p>
    <w:p w:rsidR="00B61F8B" w:rsidRDefault="000D34A6">
      <w:pPr>
        <w:numPr>
          <w:ilvl w:val="0"/>
          <w:numId w:val="9"/>
        </w:numPr>
      </w:pPr>
      <w:r>
        <w:rPr>
          <w:b/>
          <w:bCs/>
        </w:rPr>
        <w:t>Op</w:t>
      </w:r>
      <w:r>
        <w:rPr>
          <w:b/>
          <w:bCs/>
        </w:rPr>
        <w:t>en compile.bat in Notepad/VS Code:</w:t>
      </w:r>
    </w:p>
    <w:p w:rsidR="00B61F8B" w:rsidRDefault="000D34A6">
      <w:pPr>
        <w:pStyle w:val="Compact"/>
        <w:numPr>
          <w:ilvl w:val="1"/>
          <w:numId w:val="10"/>
        </w:numPr>
      </w:pPr>
      <w:r>
        <w:t xml:space="preserve">Right-click on </w:t>
      </w:r>
      <w:r>
        <w:rPr>
          <w:rStyle w:val="VerbatimChar"/>
        </w:rPr>
        <w:t>compile.bat</w:t>
      </w:r>
      <w:r>
        <w:t xml:space="preserve"> → Open with → Notepad/Code Editor</w:t>
      </w:r>
    </w:p>
    <w:p w:rsidR="00B61F8B" w:rsidRDefault="000D34A6">
      <w:pPr>
        <w:numPr>
          <w:ilvl w:val="0"/>
          <w:numId w:val="9"/>
        </w:numPr>
      </w:pPr>
      <w:r>
        <w:rPr>
          <w:b/>
          <w:bCs/>
        </w:rPr>
        <w:t>Locate the Compiler Paths (Lines 32-34):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set "GCC=c:\Program Files (x86)\Dev-Cpp\MinGW64\bin\gcc.exe"</w:t>
      </w:r>
      <w:r>
        <w:br/>
      </w:r>
      <w:r>
        <w:rPr>
          <w:rStyle w:val="VerbatimChar"/>
        </w:rPr>
        <w:t>set "GPP=c:\Program Files (x86)\Dev-Cpp\MinGW64\bin\g++.ex</w:t>
      </w:r>
      <w:r>
        <w:rPr>
          <w:rStyle w:val="VerbatimChar"/>
        </w:rPr>
        <w:t>e"</w:t>
      </w:r>
    </w:p>
    <w:p w:rsidR="00B61F8B" w:rsidRDefault="000D34A6">
      <w:pPr>
        <w:numPr>
          <w:ilvl w:val="0"/>
          <w:numId w:val="9"/>
        </w:numPr>
      </w:pPr>
      <w:r>
        <w:rPr>
          <w:b/>
          <w:bCs/>
        </w:rPr>
        <w:t>Replace with YOUR MinGW Path:</w:t>
      </w:r>
    </w:p>
    <w:p w:rsidR="00B61F8B" w:rsidRDefault="000D34A6">
      <w:pPr>
        <w:numPr>
          <w:ilvl w:val="0"/>
          <w:numId w:val="1"/>
        </w:numPr>
      </w:pPr>
      <w:r>
        <w:rPr>
          <w:b/>
          <w:bCs/>
        </w:rPr>
        <w:t>Example 1 - Standalone MinGW: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set "GCC=C:\MinGW\bin\gcc.exe"</w:t>
      </w:r>
      <w:r>
        <w:br/>
      </w:r>
      <w:r>
        <w:rPr>
          <w:rStyle w:val="VerbatimChar"/>
        </w:rPr>
        <w:t>set "GPP=C:\MinGW\bin\g++.exe"</w:t>
      </w:r>
    </w:p>
    <w:p w:rsidR="00B61F8B" w:rsidRDefault="000D34A6">
      <w:pPr>
        <w:numPr>
          <w:ilvl w:val="0"/>
          <w:numId w:val="1"/>
        </w:numPr>
      </w:pPr>
      <w:r>
        <w:rPr>
          <w:b/>
          <w:bCs/>
        </w:rPr>
        <w:t>Example 2 - MinGW-w64: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set "GCC=C:\mingw64\bin\gcc.exe"</w:t>
      </w:r>
      <w:r>
        <w:br/>
      </w:r>
      <w:r>
        <w:rPr>
          <w:rStyle w:val="VerbatimChar"/>
        </w:rPr>
        <w:t>set "GPP=C:\mingw64\bin\g++.exe"</w:t>
      </w:r>
    </w:p>
    <w:p w:rsidR="00B61F8B" w:rsidRDefault="000D34A6">
      <w:pPr>
        <w:numPr>
          <w:ilvl w:val="0"/>
          <w:numId w:val="1"/>
        </w:numPr>
      </w:pPr>
      <w:r>
        <w:rPr>
          <w:b/>
          <w:bCs/>
        </w:rPr>
        <w:t>Example 3 - CodeBlocks Installation: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set "</w:t>
      </w:r>
      <w:r>
        <w:rPr>
          <w:rStyle w:val="VerbatimChar"/>
        </w:rPr>
        <w:t>GCC=C:\Program Files\CodeBlocks\MinGW\bin\gcc.exe"</w:t>
      </w:r>
      <w:r>
        <w:br/>
      </w:r>
      <w:r>
        <w:rPr>
          <w:rStyle w:val="VerbatimChar"/>
        </w:rPr>
        <w:t>set "GPP=C:\Program Files\CodeBlocks\MinGW\bin\g++.exe"</w:t>
      </w:r>
    </w:p>
    <w:p w:rsidR="00A417A5" w:rsidRDefault="00A417A5" w:rsidP="00A417A5">
      <w:pPr>
        <w:ind w:left="240"/>
        <w:rPr>
          <w:b/>
          <w:bCs/>
        </w:rPr>
      </w:pPr>
    </w:p>
    <w:p w:rsidR="00B61F8B" w:rsidRDefault="000D34A6" w:rsidP="00A417A5">
      <w:pPr>
        <w:ind w:left="240"/>
      </w:pPr>
      <w:r>
        <w:rPr>
          <w:b/>
          <w:bCs/>
        </w:rPr>
        <w:t>Save the File:</w:t>
      </w:r>
    </w:p>
    <w:p w:rsidR="00B61F8B" w:rsidRDefault="000D34A6">
      <w:pPr>
        <w:pStyle w:val="Compact"/>
        <w:numPr>
          <w:ilvl w:val="1"/>
          <w:numId w:val="11"/>
        </w:numPr>
      </w:pPr>
      <w:r>
        <w:t xml:space="preserve">Press </w:t>
      </w:r>
      <w:r>
        <w:rPr>
          <w:rStyle w:val="VerbatimChar"/>
        </w:rPr>
        <w:t>Ctrl + S</w:t>
      </w:r>
      <w:r>
        <w:t xml:space="preserve"> (or File → Save)</w:t>
      </w:r>
    </w:p>
    <w:p w:rsidR="00B61F8B" w:rsidRDefault="000D34A6">
      <w:pPr>
        <w:pStyle w:val="Compact"/>
        <w:numPr>
          <w:ilvl w:val="1"/>
          <w:numId w:val="11"/>
        </w:numPr>
      </w:pPr>
      <w:r>
        <w:t xml:space="preserve">Keep the file name as </w:t>
      </w:r>
      <w:r>
        <w:rPr>
          <w:rStyle w:val="VerbatimChar"/>
        </w:rPr>
        <w:t>compile.bat</w:t>
      </w:r>
    </w:p>
    <w:p w:rsidR="00B61F8B" w:rsidRDefault="000D34A6">
      <w:pPr>
        <w:pStyle w:val="Heading4"/>
      </w:pPr>
      <w:bookmarkStart w:id="17" w:name="verify-mingw-path-is-correct"/>
      <w:bookmarkEnd w:id="16"/>
      <w:r>
        <w:t>Verify MinGW Path is Correct:</w:t>
      </w:r>
    </w:p>
    <w:p w:rsidR="00B61F8B" w:rsidRDefault="000D34A6">
      <w:pPr>
        <w:numPr>
          <w:ilvl w:val="0"/>
          <w:numId w:val="12"/>
        </w:numPr>
      </w:pPr>
      <w:r>
        <w:rPr>
          <w:b/>
          <w:bCs/>
        </w:rPr>
        <w:t>Open Command Prompt</w:t>
      </w:r>
      <w:r>
        <w:t xml:space="preserve"> </w:t>
      </w:r>
      <w:r>
        <w:t>in the project folder</w:t>
      </w:r>
    </w:p>
    <w:p w:rsidR="00B61F8B" w:rsidRDefault="000D34A6">
      <w:pPr>
        <w:numPr>
          <w:ilvl w:val="0"/>
          <w:numId w:val="12"/>
        </w:numPr>
      </w:pPr>
      <w:r>
        <w:rPr>
          <w:b/>
          <w:bCs/>
        </w:rPr>
        <w:t>Test the GCC path: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"C:\your\mingw\path\gcc.exe" --version</w:t>
      </w:r>
    </w:p>
    <w:p w:rsidR="00B61F8B" w:rsidRDefault="000D34A6">
      <w:pPr>
        <w:numPr>
          <w:ilvl w:val="0"/>
          <w:numId w:val="12"/>
        </w:numPr>
      </w:pPr>
      <w:r>
        <w:rPr>
          <w:b/>
          <w:bCs/>
        </w:rPr>
        <w:t>If successful, you’ll see: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gcc (GCC) 9.3.0</w:t>
      </w:r>
      <w:r>
        <w:br/>
      </w:r>
      <w:r>
        <w:rPr>
          <w:rStyle w:val="VerbatimChar"/>
        </w:rPr>
        <w:t>Copyright (C) 2019 Free Software Foundation, Inc.</w:t>
      </w:r>
    </w:p>
    <w:p w:rsidR="00B61F8B" w:rsidRDefault="000D34A6">
      <w:pPr>
        <w:pStyle w:val="Heading4"/>
      </w:pPr>
      <w:bookmarkStart w:id="18" w:name="if-gcc-path-not-found"/>
      <w:bookmarkEnd w:id="17"/>
      <w:r>
        <w:t>If GCC Path Not Found:</w:t>
      </w:r>
    </w:p>
    <w:p w:rsidR="00B61F8B" w:rsidRDefault="000D34A6">
      <w:pPr>
        <w:pStyle w:val="FirstParagraph"/>
      </w:pPr>
      <w:r>
        <w:t>Try these commands in Command Prompt to auto-detect MinGW:</w:t>
      </w:r>
    </w:p>
    <w:p w:rsidR="00B61F8B" w:rsidRDefault="000D34A6">
      <w:pPr>
        <w:pStyle w:val="SourceCode"/>
      </w:pPr>
      <w:r>
        <w:rPr>
          <w:rStyle w:val="VerbatimChar"/>
        </w:rPr>
        <w:t>w</w:t>
      </w:r>
      <w:r>
        <w:rPr>
          <w:rStyle w:val="VerbatimChar"/>
        </w:rPr>
        <w:t>here gcc</w:t>
      </w:r>
      <w:r>
        <w:br/>
      </w:r>
      <w:r>
        <w:rPr>
          <w:rStyle w:val="VerbatimChar"/>
        </w:rPr>
        <w:t>where g++</w:t>
      </w:r>
    </w:p>
    <w:p w:rsidR="00B61F8B" w:rsidRDefault="000D34A6">
      <w:pPr>
        <w:pStyle w:val="FirstParagraph"/>
      </w:pPr>
      <w:r>
        <w:t>This will show the correct path if GCC is in your system PATH environment variable.</w:t>
      </w:r>
    </w:p>
    <w:p w:rsidR="00B61F8B" w:rsidRDefault="00B61F8B">
      <w:r>
        <w:pict>
          <v:rect id="_x0000_i1031" style="width:0;height:1.5pt" o:hralign="center" o:hrstd="t" o:hr="t"/>
        </w:pict>
      </w:r>
    </w:p>
    <w:p w:rsidR="00B61F8B" w:rsidRDefault="000D34A6">
      <w:pPr>
        <w:pStyle w:val="Heading3"/>
      </w:pPr>
      <w:bookmarkStart w:id="19" w:name="setup-with-compile.bat-recommended"/>
      <w:bookmarkEnd w:id="14"/>
      <w:bookmarkEnd w:id="18"/>
      <w:r>
        <w:t>Setup with compile.bat (Recommended)</w:t>
      </w:r>
    </w:p>
    <w:p w:rsidR="00B61F8B" w:rsidRDefault="000D34A6">
      <w:pPr>
        <w:pStyle w:val="FirstParagraph"/>
      </w:pPr>
      <w:r>
        <w:t xml:space="preserve">The project includes a </w:t>
      </w:r>
      <w:r>
        <w:rPr>
          <w:rStyle w:val="VerbatimChar"/>
        </w:rPr>
        <w:t>compile.bat</w:t>
      </w:r>
      <w:r>
        <w:t xml:space="preserve"> script for easy compilation and execution in VS Code or Command Prompt.</w:t>
      </w:r>
    </w:p>
    <w:p w:rsidR="00B61F8B" w:rsidRDefault="000D34A6">
      <w:pPr>
        <w:pStyle w:val="Heading4"/>
      </w:pPr>
      <w:bookmarkStart w:id="20" w:name="prerequisites"/>
      <w:r>
        <w:t>Prerequ</w:t>
      </w:r>
      <w:r>
        <w:t>isites:</w:t>
      </w:r>
    </w:p>
    <w:p w:rsidR="00B61F8B" w:rsidRDefault="000D34A6">
      <w:pPr>
        <w:pStyle w:val="Compact"/>
        <w:numPr>
          <w:ilvl w:val="0"/>
          <w:numId w:val="13"/>
        </w:numPr>
      </w:pPr>
      <w:r>
        <w:t>MinGW GCC Compiler installed (C:Files (x86)-Cpp)</w:t>
      </w:r>
    </w:p>
    <w:p w:rsidR="00B61F8B" w:rsidRDefault="000D34A6">
      <w:pPr>
        <w:pStyle w:val="Compact"/>
        <w:numPr>
          <w:ilvl w:val="0"/>
          <w:numId w:val="13"/>
        </w:numPr>
      </w:pPr>
      <w:r>
        <w:t>VS Code with C/C++ extension installed</w:t>
      </w:r>
    </w:p>
    <w:p w:rsidR="00B61F8B" w:rsidRDefault="000D34A6">
      <w:pPr>
        <w:pStyle w:val="Compact"/>
        <w:numPr>
          <w:ilvl w:val="0"/>
          <w:numId w:val="13"/>
        </w:numPr>
      </w:pPr>
      <w:r>
        <w:t>Command Prompt or PowerShell access</w:t>
      </w:r>
    </w:p>
    <w:p w:rsidR="00B61F8B" w:rsidRDefault="000D34A6">
      <w:pPr>
        <w:pStyle w:val="Heading4"/>
      </w:pPr>
      <w:bookmarkStart w:id="21" w:name="steps-to-compile-and-run"/>
      <w:bookmarkEnd w:id="20"/>
      <w:r>
        <w:t>Steps to Compile and Run:</w:t>
      </w:r>
    </w:p>
    <w:p w:rsidR="00B61F8B" w:rsidRDefault="000D34A6">
      <w:pPr>
        <w:numPr>
          <w:ilvl w:val="0"/>
          <w:numId w:val="14"/>
        </w:numPr>
      </w:pPr>
      <w:r>
        <w:rPr>
          <w:b/>
          <w:bCs/>
        </w:rPr>
        <w:t>Place Files in Same Directory: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C:\Users\[YourUsername]\OneDrive\Desktop\Jemx\</w:t>
      </w:r>
      <w:r>
        <w:br/>
      </w:r>
      <w:r>
        <w:rPr>
          <w:rStyle w:val="VerbatimChar"/>
        </w:rPr>
        <w:t>├── Bus-Ticket.c</w:t>
      </w:r>
      <w:r>
        <w:br/>
      </w:r>
      <w:r>
        <w:rPr>
          <w:rStyle w:val="VerbatimChar"/>
        </w:rPr>
        <w:t>├──</w:t>
      </w:r>
      <w:r>
        <w:rPr>
          <w:rStyle w:val="VerbatimChar"/>
        </w:rPr>
        <w:t xml:space="preserve"> compile.bat</w:t>
      </w:r>
      <w:r>
        <w:br/>
      </w:r>
      <w:r>
        <w:rPr>
          <w:rStyle w:val="VerbatimChar"/>
        </w:rPr>
        <w:t>└── other files</w:t>
      </w:r>
    </w:p>
    <w:p w:rsidR="00B61F8B" w:rsidRDefault="000D34A6">
      <w:pPr>
        <w:numPr>
          <w:ilvl w:val="0"/>
          <w:numId w:val="14"/>
        </w:numPr>
      </w:pPr>
      <w:r>
        <w:rPr>
          <w:b/>
          <w:bCs/>
        </w:rPr>
        <w:t>Open Command Prompt/PowerShell</w:t>
      </w:r>
      <w:r>
        <w:t xml:space="preserve"> in the project folder:</w:t>
      </w:r>
    </w:p>
    <w:p w:rsidR="00B61F8B" w:rsidRDefault="000D34A6">
      <w:pPr>
        <w:pStyle w:val="Compact"/>
        <w:numPr>
          <w:ilvl w:val="1"/>
          <w:numId w:val="15"/>
        </w:numPr>
      </w:pPr>
      <w:r>
        <w:t xml:space="preserve">Press </w:t>
      </w:r>
      <w:r>
        <w:rPr>
          <w:rStyle w:val="VerbatimChar"/>
        </w:rPr>
        <w:t>Ctrl + Shift + P</w:t>
      </w:r>
      <w:r>
        <w:t xml:space="preserve"> in VS Code</w:t>
      </w:r>
    </w:p>
    <w:p w:rsidR="00B61F8B" w:rsidRDefault="000D34A6">
      <w:pPr>
        <w:pStyle w:val="Compact"/>
        <w:numPr>
          <w:ilvl w:val="1"/>
          <w:numId w:val="15"/>
        </w:numPr>
      </w:pPr>
      <w:r>
        <w:t>Type “Terminal: Create New Terminal”</w:t>
      </w:r>
    </w:p>
    <w:p w:rsidR="00B61F8B" w:rsidRDefault="000D34A6">
      <w:pPr>
        <w:pStyle w:val="Compact"/>
        <w:numPr>
          <w:ilvl w:val="1"/>
          <w:numId w:val="15"/>
        </w:numPr>
      </w:pPr>
      <w:r>
        <w:t>Or navigate to the folder and open Command Prompt</w:t>
      </w:r>
    </w:p>
    <w:p w:rsidR="00B61F8B" w:rsidRDefault="000D34A6">
      <w:pPr>
        <w:numPr>
          <w:ilvl w:val="0"/>
          <w:numId w:val="14"/>
        </w:numPr>
      </w:pPr>
      <w:r>
        <w:rPr>
          <w:b/>
          <w:bCs/>
        </w:rPr>
        <w:t>Run the Compile Script: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compile.bat Bus-Ticket.c</w:t>
      </w:r>
    </w:p>
    <w:p w:rsidR="00B61F8B" w:rsidRDefault="000D34A6">
      <w:pPr>
        <w:numPr>
          <w:ilvl w:val="0"/>
          <w:numId w:val="1"/>
        </w:numPr>
      </w:pPr>
      <w:r>
        <w:t>or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compile Bus-Ticket.c</w:t>
      </w:r>
    </w:p>
    <w:p w:rsidR="00B61F8B" w:rsidRDefault="000D34A6">
      <w:pPr>
        <w:numPr>
          <w:ilvl w:val="0"/>
          <w:numId w:val="1"/>
        </w:numPr>
      </w:pPr>
      <w:r>
        <w:t>or</w:t>
      </w:r>
    </w:p>
    <w:p w:rsidR="00B61F8B" w:rsidRDefault="000D34A6">
      <w:pPr>
        <w:pStyle w:val="SourceCode"/>
        <w:numPr>
          <w:ilvl w:val="0"/>
          <w:numId w:val="1"/>
        </w:numPr>
      </w:pPr>
      <w:r>
        <w:rPr>
          <w:rStyle w:val="VerbatimChar"/>
        </w:rPr>
        <w:t>.\compile Bus-Ticket.c</w:t>
      </w:r>
    </w:p>
    <w:p w:rsidR="00B61F8B" w:rsidRDefault="000D34A6">
      <w:pPr>
        <w:numPr>
          <w:ilvl w:val="0"/>
          <w:numId w:val="14"/>
        </w:numPr>
      </w:pPr>
      <w:r>
        <w:rPr>
          <w:b/>
          <w:bCs/>
        </w:rPr>
        <w:t>What the Script Does:</w:t>
      </w:r>
    </w:p>
    <w:p w:rsidR="00B61F8B" w:rsidRDefault="000D34A6">
      <w:pPr>
        <w:pStyle w:val="Compact"/>
        <w:numPr>
          <w:ilvl w:val="1"/>
          <w:numId w:val="16"/>
        </w:numPr>
      </w:pPr>
      <w:r>
        <w:t>Compiles Bus-Ticket.c using GCC compiler</w:t>
      </w:r>
    </w:p>
    <w:p w:rsidR="00B61F8B" w:rsidRDefault="000D34A6">
      <w:pPr>
        <w:pStyle w:val="Compact"/>
        <w:numPr>
          <w:ilvl w:val="1"/>
          <w:numId w:val="16"/>
        </w:numPr>
      </w:pPr>
      <w:r>
        <w:lastRenderedPageBreak/>
        <w:t>Generates Bus-Ticket.exe executable</w:t>
      </w:r>
    </w:p>
    <w:p w:rsidR="00B61F8B" w:rsidRDefault="000D34A6">
      <w:pPr>
        <w:pStyle w:val="Compact"/>
        <w:numPr>
          <w:ilvl w:val="1"/>
          <w:numId w:val="16"/>
        </w:numPr>
      </w:pPr>
      <w:r>
        <w:t>Automatically runs the compiled program</w:t>
      </w:r>
    </w:p>
    <w:p w:rsidR="00B61F8B" w:rsidRDefault="000D34A6">
      <w:pPr>
        <w:pStyle w:val="Compact"/>
        <w:numPr>
          <w:ilvl w:val="1"/>
          <w:numId w:val="16"/>
        </w:numPr>
      </w:pPr>
      <w:r>
        <w:t>Displays colored output with status messages</w:t>
      </w:r>
    </w:p>
    <w:p w:rsidR="00B61F8B" w:rsidRDefault="000D34A6">
      <w:pPr>
        <w:pStyle w:val="Compact"/>
        <w:numPr>
          <w:ilvl w:val="1"/>
          <w:numId w:val="16"/>
        </w:numPr>
      </w:pPr>
      <w:r>
        <w:t>Cleans up old executable files</w:t>
      </w:r>
    </w:p>
    <w:p w:rsidR="00B61F8B" w:rsidRDefault="000D34A6">
      <w:pPr>
        <w:numPr>
          <w:ilvl w:val="0"/>
          <w:numId w:val="14"/>
        </w:numPr>
      </w:pPr>
      <w:r>
        <w:rPr>
          <w:b/>
          <w:bCs/>
        </w:rPr>
        <w:t>Expected Output:</w:t>
      </w:r>
    </w:p>
    <w:p w:rsidR="00A417A5" w:rsidRPr="00C04FF5" w:rsidRDefault="000D34A6" w:rsidP="00C04FF5">
      <w:pPr>
        <w:pStyle w:val="SourceCode"/>
        <w:numPr>
          <w:ilvl w:val="0"/>
          <w:numId w:val="1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>===========================================</w:t>
      </w:r>
      <w:r>
        <w:br/>
      </w:r>
      <w:r>
        <w:rPr>
          <w:rStyle w:val="VerbatimChar"/>
        </w:rPr>
        <w:t>Welcome to the C/C++ Compile and Run Script</w:t>
      </w:r>
      <w:r>
        <w:br/>
      </w:r>
      <w:r>
        <w:rPr>
          <w:rStyle w:val="VerbatimChar"/>
        </w:rPr>
        <w:t xml:space="preserve">             version 2.0</w:t>
      </w:r>
      <w:r>
        <w:br/>
      </w:r>
      <w:r>
        <w:br/>
      </w:r>
      <w:r>
        <w:rPr>
          <w:rStyle w:val="VerbatimChar"/>
        </w:rPr>
        <w:t xml:space="preserve">          Developed by Jemx</w:t>
      </w:r>
      <w:r>
        <w:br/>
      </w:r>
      <w:r>
        <w:rPr>
          <w:rStyle w:val="VerbatimChar"/>
        </w:rPr>
        <w:t>===========================================</w:t>
      </w:r>
      <w:r>
        <w:br/>
      </w:r>
      <w:r>
        <w:br/>
      </w:r>
      <w:r>
        <w:rPr>
          <w:rStyle w:val="VerbatimChar"/>
        </w:rPr>
        <w:t>Compiling Bus-Ticket.</w:t>
      </w:r>
      <w:r>
        <w:rPr>
          <w:rStyle w:val="VerbatimChar"/>
        </w:rPr>
        <w:t>c...</w:t>
      </w:r>
      <w:r>
        <w:br/>
      </w:r>
      <w:r>
        <w:rPr>
          <w:rStyle w:val="VerbatimChar"/>
        </w:rPr>
        <w:t>Compilation successful!</w:t>
      </w:r>
      <w:r>
        <w:br/>
      </w:r>
      <w:r>
        <w:br/>
      </w:r>
      <w:r>
        <w:rPr>
          <w:rStyle w:val="VerbatimChar"/>
        </w:rPr>
        <w:t>Running Bus-Ticket.exe ...</w:t>
      </w:r>
      <w:r>
        <w:br/>
      </w:r>
      <w:r>
        <w:br/>
      </w:r>
      <w:r>
        <w:rPr>
          <w:rStyle w:val="VerbatimChar"/>
        </w:rPr>
        <w:t>------------------------------------------</w:t>
      </w:r>
      <w:r>
        <w:br/>
      </w:r>
      <w:r>
        <w:rPr>
          <w:rStyle w:val="VerbatimChar"/>
        </w:rPr>
        <w:t xml:space="preserve">            OUTPUT</w:t>
      </w:r>
      <w:r>
        <w:br/>
      </w:r>
      <w:r>
        <w:rPr>
          <w:rStyle w:val="VerbatimChar"/>
        </w:rPr>
        <w:t>------------------------------------------</w:t>
      </w:r>
      <w:r>
        <w:br/>
      </w:r>
      <w:r>
        <w:rPr>
          <w:rStyle w:val="VerbatimChar"/>
        </w:rPr>
        <w:t>[Program starts here]</w:t>
      </w:r>
      <w:bookmarkStart w:id="22" w:name="manual-compilation-alternative"/>
      <w:bookmarkEnd w:id="21"/>
    </w:p>
    <w:p w:rsidR="00A417A5" w:rsidRPr="00A417A5" w:rsidRDefault="00A417A5" w:rsidP="00A417A5">
      <w:pPr>
        <w:pStyle w:val="SourceCode"/>
        <w:numPr>
          <w:ilvl w:val="0"/>
          <w:numId w:val="1"/>
        </w:numPr>
        <w:rPr>
          <w:rStyle w:val="VerbatimChar"/>
          <w:rFonts w:asciiTheme="minorHAnsi" w:hAnsiTheme="minorHAnsi"/>
          <w:sz w:val="24"/>
        </w:rPr>
      </w:pPr>
    </w:p>
    <w:p w:rsidR="00B61F8B" w:rsidRDefault="000D34A6" w:rsidP="00A417A5">
      <w:pPr>
        <w:pStyle w:val="SourceCode"/>
      </w:pPr>
      <w:r>
        <w:t>Manual Compilation (Alternative):</w:t>
      </w:r>
    </w:p>
    <w:p w:rsidR="00B61F8B" w:rsidRDefault="000D34A6">
      <w:pPr>
        <w:pStyle w:val="FirstParagraph"/>
      </w:pPr>
      <w:r>
        <w:t>If you prefer to compile manually wit</w:t>
      </w:r>
      <w:r>
        <w:t>hout the .bat script:</w:t>
      </w:r>
    </w:p>
    <w:p w:rsidR="00B61F8B" w:rsidRDefault="000D34A6">
      <w:pPr>
        <w:pStyle w:val="SourceCode"/>
      </w:pPr>
      <w:r>
        <w:rPr>
          <w:rStyle w:val="CommentTok"/>
        </w:rPr>
        <w:t># Using GCC directly</w:t>
      </w:r>
      <w:r>
        <w:br/>
      </w:r>
      <w:r>
        <w:rPr>
          <w:rStyle w:val="FunctionTok"/>
        </w:rPr>
        <w:t>gcc</w:t>
      </w:r>
      <w:r>
        <w:rPr>
          <w:rStyle w:val="NormalTok"/>
        </w:rPr>
        <w:t xml:space="preserve"> Bus-Ticket.c </w:t>
      </w:r>
      <w:r>
        <w:rPr>
          <w:rStyle w:val="AttributeTok"/>
        </w:rPr>
        <w:t>-o</w:t>
      </w:r>
      <w:r>
        <w:rPr>
          <w:rStyle w:val="NormalTok"/>
        </w:rPr>
        <w:t xml:space="preserve"> Bus-Ticket.exe</w:t>
      </w:r>
      <w:r>
        <w:br/>
      </w:r>
      <w:r>
        <w:br/>
      </w:r>
      <w:r>
        <w:rPr>
          <w:rStyle w:val="CommentTok"/>
        </w:rPr>
        <w:t># Run the executable</w:t>
      </w:r>
      <w:r>
        <w:br/>
      </w:r>
      <w:r>
        <w:rPr>
          <w:rStyle w:val="ExtensionTok"/>
        </w:rPr>
        <w:t>Bus-Ticket.exe</w:t>
      </w:r>
    </w:p>
    <w:p w:rsidR="00B61F8B" w:rsidRDefault="000D34A6">
      <w:pPr>
        <w:pStyle w:val="Heading4"/>
      </w:pPr>
      <w:bookmarkStart w:id="23" w:name="vs-code-configuration-optional"/>
      <w:bookmarkEnd w:id="22"/>
      <w:r>
        <w:t>VS Code Configuration (Optional):</w:t>
      </w:r>
    </w:p>
    <w:p w:rsidR="00B61F8B" w:rsidRDefault="000D34A6">
      <w:pPr>
        <w:pStyle w:val="FirstParagraph"/>
      </w:pPr>
      <w:r>
        <w:t xml:space="preserve">Create a </w:t>
      </w:r>
      <w:r>
        <w:rPr>
          <w:rStyle w:val="VerbatimChar"/>
        </w:rPr>
        <w:t>.vscode/tasks.json</w:t>
      </w:r>
      <w:r>
        <w:t xml:space="preserve"> file:</w:t>
      </w:r>
    </w:p>
    <w:p w:rsidR="00B61F8B" w:rsidRDefault="000D34A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Compile with compile.bat"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"compile.bat"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"args"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"Bus-Ticket.c"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"group"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"build"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"isDefault"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</w:t>
      </w:r>
      <w:r>
        <w:rPr>
          <w:rStyle w:val="DataTypeTok"/>
        </w:rPr>
        <w:t>presentation"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"reveal"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"always"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B61F8B" w:rsidRDefault="000D34A6" w:rsidP="00C04FF5">
      <w:pPr>
        <w:pStyle w:val="FirstParagraph"/>
      </w:pPr>
      <w:r>
        <w:t xml:space="preserve">Then press </w:t>
      </w:r>
      <w:r>
        <w:rPr>
          <w:rStyle w:val="VerbatimChar"/>
        </w:rPr>
        <w:t>Ctrl + Shift + B</w:t>
      </w:r>
      <w:r>
        <w:t xml:space="preserve"> in VS Code to run the task.</w:t>
      </w:r>
      <w:bookmarkStart w:id="24" w:name="troubleshooting"/>
      <w:bookmarkEnd w:id="23"/>
      <w:r>
        <w:t>:</w:t>
      </w:r>
    </w:p>
    <w:p w:rsidR="00B61F8B" w:rsidRDefault="000D34A6">
      <w:pPr>
        <w:pStyle w:val="Heading2"/>
      </w:pPr>
      <w:bookmarkStart w:id="25" w:name="methodology-algorithm"/>
      <w:bookmarkEnd w:id="13"/>
      <w:bookmarkEnd w:id="19"/>
      <w:bookmarkEnd w:id="24"/>
      <w:r>
        <w:t>7. METHODOLOGY / ALGORITHM</w:t>
      </w:r>
    </w:p>
    <w:p w:rsidR="00B61F8B" w:rsidRDefault="000D34A6">
      <w:pPr>
        <w:pStyle w:val="Heading3"/>
      </w:pPr>
      <w:bookmarkStart w:id="26" w:name="main-algorithm-flow"/>
      <w:r>
        <w:t>Main Algorithm Flow:</w:t>
      </w:r>
    </w:p>
    <w:p w:rsidR="00B61F8B" w:rsidRDefault="000D34A6">
      <w:pPr>
        <w:pStyle w:val="Compact"/>
        <w:numPr>
          <w:ilvl w:val="0"/>
          <w:numId w:val="17"/>
        </w:numPr>
      </w:pPr>
      <w:r>
        <w:rPr>
          <w:b/>
          <w:bCs/>
        </w:rPr>
        <w:t>Start Program</w:t>
      </w:r>
      <w:r>
        <w:t xml:space="preserve"> → Display welcome screen with animated loading</w:t>
      </w:r>
    </w:p>
    <w:p w:rsidR="00B61F8B" w:rsidRDefault="000D34A6">
      <w:pPr>
        <w:pStyle w:val="Compact"/>
        <w:numPr>
          <w:ilvl w:val="0"/>
          <w:numId w:val="17"/>
        </w:numPr>
      </w:pPr>
      <w:r>
        <w:rPr>
          <w:b/>
          <w:bCs/>
        </w:rPr>
        <w:t>User Authentication</w:t>
      </w:r>
    </w:p>
    <w:p w:rsidR="00B61F8B" w:rsidRDefault="000D34A6">
      <w:pPr>
        <w:pStyle w:val="Compact"/>
        <w:numPr>
          <w:ilvl w:val="1"/>
          <w:numId w:val="18"/>
        </w:numPr>
      </w:pPr>
      <w:r>
        <w:t>Display main menu (Admin/Register/User Login/Exit)</w:t>
      </w:r>
    </w:p>
    <w:p w:rsidR="00B61F8B" w:rsidRDefault="000D34A6">
      <w:pPr>
        <w:pStyle w:val="Compact"/>
        <w:numPr>
          <w:ilvl w:val="1"/>
          <w:numId w:val="18"/>
        </w:numPr>
      </w:pPr>
      <w:r>
        <w:t>Route to appropriate section based on user choice</w:t>
      </w:r>
    </w:p>
    <w:p w:rsidR="00B61F8B" w:rsidRDefault="000D34A6">
      <w:pPr>
        <w:pStyle w:val="Compact"/>
        <w:numPr>
          <w:ilvl w:val="0"/>
          <w:numId w:val="17"/>
        </w:numPr>
      </w:pPr>
      <w:r>
        <w:rPr>
          <w:b/>
          <w:bCs/>
        </w:rPr>
        <w:t>Admin Panel</w:t>
      </w:r>
      <w:r>
        <w:t xml:space="preserve"> </w:t>
      </w:r>
      <w:r>
        <w:t>(if admin login successful)</w:t>
      </w:r>
    </w:p>
    <w:p w:rsidR="00B61F8B" w:rsidRDefault="000D34A6">
      <w:pPr>
        <w:pStyle w:val="Compact"/>
        <w:numPr>
          <w:ilvl w:val="1"/>
          <w:numId w:val="19"/>
        </w:numPr>
      </w:pPr>
      <w:r>
        <w:t>Add new buses to system</w:t>
      </w:r>
    </w:p>
    <w:p w:rsidR="00B61F8B" w:rsidRDefault="000D34A6">
      <w:pPr>
        <w:pStyle w:val="Compact"/>
        <w:numPr>
          <w:ilvl w:val="1"/>
          <w:numId w:val="19"/>
        </w:numPr>
      </w:pPr>
      <w:r>
        <w:t>View all available buses</w:t>
      </w:r>
    </w:p>
    <w:p w:rsidR="00B61F8B" w:rsidRDefault="000D34A6">
      <w:pPr>
        <w:pStyle w:val="Compact"/>
        <w:numPr>
          <w:ilvl w:val="1"/>
          <w:numId w:val="19"/>
        </w:numPr>
      </w:pPr>
      <w:r>
        <w:t>Delete buses (with booking validation)</w:t>
      </w:r>
    </w:p>
    <w:p w:rsidR="00B61F8B" w:rsidRDefault="000D34A6">
      <w:pPr>
        <w:pStyle w:val="Compact"/>
        <w:numPr>
          <w:ilvl w:val="1"/>
          <w:numId w:val="19"/>
        </w:numPr>
      </w:pPr>
      <w:r>
        <w:t>View all bookings</w:t>
      </w:r>
    </w:p>
    <w:p w:rsidR="00B61F8B" w:rsidRDefault="000D34A6">
      <w:pPr>
        <w:pStyle w:val="Compact"/>
        <w:numPr>
          <w:ilvl w:val="0"/>
          <w:numId w:val="17"/>
        </w:numPr>
      </w:pPr>
      <w:r>
        <w:rPr>
          <w:b/>
          <w:bCs/>
        </w:rPr>
        <w:t>User Registration</w:t>
      </w:r>
    </w:p>
    <w:p w:rsidR="00B61F8B" w:rsidRDefault="000D34A6">
      <w:pPr>
        <w:pStyle w:val="Compact"/>
        <w:numPr>
          <w:ilvl w:val="1"/>
          <w:numId w:val="20"/>
        </w:numPr>
      </w:pPr>
      <w:r>
        <w:t>Create new user account</w:t>
      </w:r>
    </w:p>
    <w:p w:rsidR="00B61F8B" w:rsidRDefault="000D34A6">
      <w:pPr>
        <w:pStyle w:val="Compact"/>
        <w:numPr>
          <w:ilvl w:val="1"/>
          <w:numId w:val="20"/>
        </w:numPr>
      </w:pPr>
      <w:r>
        <w:t>Store credentials in users.dat file</w:t>
      </w:r>
    </w:p>
    <w:p w:rsidR="00B61F8B" w:rsidRDefault="000D34A6">
      <w:pPr>
        <w:pStyle w:val="Compact"/>
        <w:numPr>
          <w:ilvl w:val="0"/>
          <w:numId w:val="17"/>
        </w:numPr>
      </w:pPr>
      <w:r>
        <w:rPr>
          <w:b/>
          <w:bCs/>
        </w:rPr>
        <w:t>User Login</w:t>
      </w:r>
    </w:p>
    <w:p w:rsidR="00B61F8B" w:rsidRDefault="000D34A6">
      <w:pPr>
        <w:pStyle w:val="Compact"/>
        <w:numPr>
          <w:ilvl w:val="1"/>
          <w:numId w:val="21"/>
        </w:numPr>
      </w:pPr>
      <w:r>
        <w:t>Verify credentials against stored</w:t>
      </w:r>
      <w:r>
        <w:t xml:space="preserve"> user data</w:t>
      </w:r>
    </w:p>
    <w:p w:rsidR="00B61F8B" w:rsidRDefault="000D34A6">
      <w:pPr>
        <w:pStyle w:val="Compact"/>
        <w:numPr>
          <w:ilvl w:val="1"/>
          <w:numId w:val="21"/>
        </w:numPr>
      </w:pPr>
      <w:r>
        <w:t>Grant access to user panel on success</w:t>
      </w:r>
    </w:p>
    <w:p w:rsidR="00B61F8B" w:rsidRDefault="000D34A6">
      <w:pPr>
        <w:pStyle w:val="Compact"/>
        <w:numPr>
          <w:ilvl w:val="0"/>
          <w:numId w:val="17"/>
        </w:numPr>
      </w:pPr>
      <w:r>
        <w:rPr>
          <w:b/>
          <w:bCs/>
        </w:rPr>
        <w:t>User Panel</w:t>
      </w:r>
      <w:r>
        <w:t xml:space="preserve"> (if user login successful)</w:t>
      </w:r>
    </w:p>
    <w:p w:rsidR="00B61F8B" w:rsidRDefault="000D34A6">
      <w:pPr>
        <w:pStyle w:val="Compact"/>
        <w:numPr>
          <w:ilvl w:val="1"/>
          <w:numId w:val="22"/>
        </w:numPr>
      </w:pPr>
      <w:r>
        <w:t>View available buses</w:t>
      </w:r>
    </w:p>
    <w:p w:rsidR="00B61F8B" w:rsidRDefault="000D34A6">
      <w:pPr>
        <w:pStyle w:val="Compact"/>
        <w:numPr>
          <w:ilvl w:val="1"/>
          <w:numId w:val="22"/>
        </w:numPr>
      </w:pPr>
      <w:r>
        <w:t>Search buses by source/destination</w:t>
      </w:r>
    </w:p>
    <w:p w:rsidR="00B61F8B" w:rsidRDefault="000D34A6">
      <w:pPr>
        <w:pStyle w:val="Compact"/>
        <w:numPr>
          <w:ilvl w:val="1"/>
          <w:numId w:val="22"/>
        </w:numPr>
      </w:pPr>
      <w:r>
        <w:t>Book tickets (single or multiple)</w:t>
      </w:r>
    </w:p>
    <w:p w:rsidR="00B61F8B" w:rsidRDefault="000D34A6">
      <w:pPr>
        <w:pStyle w:val="Compact"/>
        <w:numPr>
          <w:ilvl w:val="1"/>
          <w:numId w:val="22"/>
        </w:numPr>
      </w:pPr>
      <w:r>
        <w:t>View personal tickets</w:t>
      </w:r>
    </w:p>
    <w:p w:rsidR="00B61F8B" w:rsidRDefault="000D34A6">
      <w:pPr>
        <w:pStyle w:val="Compact"/>
        <w:numPr>
          <w:ilvl w:val="1"/>
          <w:numId w:val="22"/>
        </w:numPr>
      </w:pPr>
      <w:r>
        <w:t>Cancel tickets</w:t>
      </w:r>
    </w:p>
    <w:p w:rsidR="00B61F8B" w:rsidRDefault="000D34A6">
      <w:pPr>
        <w:pStyle w:val="Compact"/>
        <w:numPr>
          <w:ilvl w:val="0"/>
          <w:numId w:val="17"/>
        </w:numPr>
      </w:pPr>
      <w:r>
        <w:rPr>
          <w:b/>
          <w:bCs/>
        </w:rPr>
        <w:t>Ticket Booking Process</w:t>
      </w:r>
    </w:p>
    <w:p w:rsidR="00B61F8B" w:rsidRDefault="000D34A6">
      <w:pPr>
        <w:pStyle w:val="Compact"/>
        <w:numPr>
          <w:ilvl w:val="1"/>
          <w:numId w:val="23"/>
        </w:numPr>
      </w:pPr>
      <w:r>
        <w:t>Accept bus number a</w:t>
      </w:r>
      <w:r>
        <w:t>nd travel details</w:t>
      </w:r>
    </w:p>
    <w:p w:rsidR="00B61F8B" w:rsidRDefault="000D34A6">
      <w:pPr>
        <w:pStyle w:val="Compact"/>
        <w:numPr>
          <w:ilvl w:val="1"/>
          <w:numId w:val="23"/>
        </w:numPr>
      </w:pPr>
      <w:r>
        <w:t>Display seat layout (color-coded: available/booked)</w:t>
      </w:r>
    </w:p>
    <w:p w:rsidR="00B61F8B" w:rsidRDefault="000D34A6">
      <w:pPr>
        <w:pStyle w:val="Compact"/>
        <w:numPr>
          <w:ilvl w:val="1"/>
          <w:numId w:val="23"/>
        </w:numPr>
      </w:pPr>
      <w:r>
        <w:t>Collect passenger information</w:t>
      </w:r>
    </w:p>
    <w:p w:rsidR="00B61F8B" w:rsidRDefault="000D34A6">
      <w:pPr>
        <w:pStyle w:val="Compact"/>
        <w:numPr>
          <w:ilvl w:val="1"/>
          <w:numId w:val="23"/>
        </w:numPr>
      </w:pPr>
      <w:r>
        <w:t>Calculate fare based on age category</w:t>
      </w:r>
    </w:p>
    <w:p w:rsidR="00B61F8B" w:rsidRDefault="000D34A6">
      <w:pPr>
        <w:pStyle w:val="Compact"/>
        <w:numPr>
          <w:ilvl w:val="1"/>
          <w:numId w:val="23"/>
        </w:numPr>
      </w:pPr>
      <w:r>
        <w:t>Process payment</w:t>
      </w:r>
    </w:p>
    <w:p w:rsidR="00B61F8B" w:rsidRDefault="000D34A6">
      <w:pPr>
        <w:pStyle w:val="Compact"/>
        <w:numPr>
          <w:ilvl w:val="1"/>
          <w:numId w:val="23"/>
        </w:numPr>
      </w:pPr>
      <w:r>
        <w:t>Save ticket records</w:t>
      </w:r>
    </w:p>
    <w:p w:rsidR="00B61F8B" w:rsidRDefault="000D34A6">
      <w:pPr>
        <w:pStyle w:val="Compact"/>
        <w:numPr>
          <w:ilvl w:val="0"/>
          <w:numId w:val="17"/>
        </w:numPr>
      </w:pPr>
      <w:r>
        <w:rPr>
          <w:b/>
          <w:bCs/>
        </w:rPr>
        <w:t>Data Management</w:t>
      </w:r>
    </w:p>
    <w:p w:rsidR="00B61F8B" w:rsidRDefault="000D34A6">
      <w:pPr>
        <w:pStyle w:val="Compact"/>
        <w:numPr>
          <w:ilvl w:val="1"/>
          <w:numId w:val="24"/>
        </w:numPr>
      </w:pPr>
      <w:r>
        <w:t>Store buses in buses.dat</w:t>
      </w:r>
    </w:p>
    <w:p w:rsidR="00B61F8B" w:rsidRDefault="000D34A6">
      <w:pPr>
        <w:pStyle w:val="Compact"/>
        <w:numPr>
          <w:ilvl w:val="1"/>
          <w:numId w:val="24"/>
        </w:numPr>
      </w:pPr>
      <w:r>
        <w:t>Store users in users.dat</w:t>
      </w:r>
    </w:p>
    <w:p w:rsidR="00B61F8B" w:rsidRDefault="000D34A6">
      <w:pPr>
        <w:pStyle w:val="Compact"/>
        <w:numPr>
          <w:ilvl w:val="1"/>
          <w:numId w:val="24"/>
        </w:numPr>
      </w:pPr>
      <w:r>
        <w:t>Store tickets in tickets.dat</w:t>
      </w:r>
    </w:p>
    <w:p w:rsidR="00B61F8B" w:rsidRDefault="000D34A6">
      <w:pPr>
        <w:pStyle w:val="Compact"/>
        <w:numPr>
          <w:ilvl w:val="0"/>
          <w:numId w:val="17"/>
        </w:numPr>
      </w:pPr>
      <w:r>
        <w:rPr>
          <w:b/>
          <w:bCs/>
        </w:rPr>
        <w:t>End Program</w:t>
      </w:r>
      <w:r>
        <w:t xml:space="preserve"> → Exit system</w:t>
      </w:r>
    </w:p>
    <w:p w:rsidR="00C04FF5" w:rsidRDefault="00B61F8B" w:rsidP="00C04FF5">
      <w:r>
        <w:pict>
          <v:rect id="_x0000_i1032" style="width:0;height:1.5pt" o:hralign="center" o:hrstd="t" o:hr="t"/>
        </w:pict>
      </w:r>
      <w:bookmarkStart w:id="27" w:name="flowchart"/>
      <w:bookmarkEnd w:id="25"/>
      <w:bookmarkEnd w:id="26"/>
    </w:p>
    <w:p w:rsidR="00C04FF5" w:rsidRDefault="00C04FF5" w:rsidP="00C04FF5"/>
    <w:p w:rsidR="00B61F8B" w:rsidRDefault="000D34A6">
      <w:pPr>
        <w:pStyle w:val="Heading2"/>
      </w:pPr>
      <w:r>
        <w:lastRenderedPageBreak/>
        <w:t>8. FLOWCHART</w:t>
      </w:r>
    </w:p>
    <w:p w:rsidR="00B61F8B" w:rsidRDefault="000D34A6">
      <w:pPr>
        <w:pStyle w:val="SourceCode"/>
      </w:pPr>
      <w:r>
        <w:rPr>
          <w:rStyle w:val="VerbatimChar"/>
        </w:rPr>
        <w:t xml:space="preserve">                              START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┌───────────▼───────────┐</w:t>
      </w:r>
      <w:r>
        <w:br/>
      </w:r>
      <w:r>
        <w:rPr>
          <w:rStyle w:val="VerbatimChar"/>
        </w:rPr>
        <w:t xml:space="preserve">                    │  Welcome Screen       │</w:t>
      </w:r>
      <w:r>
        <w:br/>
      </w:r>
      <w:r>
        <w:rPr>
          <w:rStyle w:val="VerbatimChar"/>
        </w:rPr>
        <w:t xml:space="preserve">                    │  (</w:t>
      </w:r>
      <w:r>
        <w:rPr>
          <w:rStyle w:val="VerbatimChar"/>
        </w:rPr>
        <w:t>Animated Loading)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┌───────────▼────────────────┐</w:t>
      </w:r>
      <w:r>
        <w:br/>
      </w:r>
      <w:r>
        <w:rPr>
          <w:rStyle w:val="VerbatimChar"/>
        </w:rPr>
        <w:t xml:space="preserve">                    │   Main Menu Display        │</w:t>
      </w:r>
      <w:r>
        <w:br/>
      </w:r>
      <w:r>
        <w:rPr>
          <w:rStyle w:val="VerbatimChar"/>
        </w:rPr>
        <w:t xml:space="preserve">                    │ 1. Admin Login             │</w:t>
      </w:r>
      <w:r>
        <w:br/>
      </w:r>
      <w:r>
        <w:rPr>
          <w:rStyle w:val="VerbatimChar"/>
        </w:rPr>
        <w:t xml:space="preserve">                    │ 2. Register User           │</w:t>
      </w:r>
      <w:r>
        <w:br/>
      </w:r>
      <w:r>
        <w:rPr>
          <w:rStyle w:val="VerbatimChar"/>
        </w:rPr>
        <w:t xml:space="preserve">                    │ 3. User Login              │</w:t>
      </w:r>
      <w:r>
        <w:br/>
      </w:r>
      <w:r>
        <w:rPr>
          <w:rStyle w:val="VerbatimChar"/>
        </w:rPr>
        <w:t xml:space="preserve">                    │ 4. Exit                    │</w:t>
      </w:r>
      <w:r>
        <w:br/>
      </w:r>
      <w:r>
        <w:rPr>
          <w:rStyle w:val="VerbatimChar"/>
        </w:rPr>
        <w:t xml:space="preserve">                    └───┬───────────┬────────┬───┘</w:t>
      </w:r>
      <w:r>
        <w:br/>
      </w:r>
      <w:r>
        <w:rPr>
          <w:rStyle w:val="VerbatimChar"/>
        </w:rPr>
        <w:t xml:space="preserve">                        │           │        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         ┌──────▼──┐ ┌──────▼──┐  ┌─▼───────┐</w:t>
      </w:r>
      <w:r>
        <w:br/>
      </w:r>
      <w:r>
        <w:rPr>
          <w:rStyle w:val="VerbatimChar"/>
        </w:rPr>
        <w:t xml:space="preserve">                 │ ADMIN    │ │REGISTER │  │USER     │</w:t>
      </w:r>
      <w:r>
        <w:br/>
      </w:r>
      <w:r>
        <w:rPr>
          <w:rStyle w:val="VerbatimChar"/>
        </w:rPr>
        <w:t xml:space="preserve">                 │LOGIN     │ │ USER   │  │LOGIN    │</w:t>
      </w:r>
      <w:r>
        <w:br/>
      </w:r>
      <w:r>
        <w:rPr>
          <w:rStyle w:val="VerbatimChar"/>
        </w:rPr>
        <w:t xml:space="preserve">                 └────┬─────┘ └────┬────┘  └────┬────┘</w:t>
      </w:r>
      <w:r>
        <w:br/>
      </w:r>
      <w:r>
        <w:rPr>
          <w:rStyle w:val="VerbatimChar"/>
        </w:rPr>
        <w:t xml:space="preserve">                      │            │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┌───────────▼────────┐   │   ┌────────▼──────────┐</w:t>
      </w:r>
      <w:r>
        <w:br/>
      </w:r>
      <w:r>
        <w:rPr>
          <w:rStyle w:val="VerbatimChar"/>
        </w:rPr>
        <w:t xml:space="preserve">          │  Admin Panel       │   │   │  User Panel        │</w:t>
      </w:r>
      <w:r>
        <w:br/>
      </w:r>
      <w:r>
        <w:rPr>
          <w:rStyle w:val="VerbatimChar"/>
        </w:rPr>
        <w:t xml:space="preserve">          │ 1.Add Bus          │   │   │ 1.View Buses       │</w:t>
      </w:r>
      <w:r>
        <w:br/>
      </w:r>
      <w:r>
        <w:rPr>
          <w:rStyle w:val="VerbatimChar"/>
        </w:rPr>
        <w:t xml:space="preserve">          │ 2.View Buses       │   │   │ 2.Search Bus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│ 3.Delete Bus       │   │   │ 3.Book Ticket      │</w:t>
      </w:r>
      <w:r>
        <w:br/>
      </w:r>
      <w:r>
        <w:rPr>
          <w:rStyle w:val="VerbatimChar"/>
        </w:rPr>
        <w:t xml:space="preserve">          │ 4.View Bookings    │   │   │ 4.View My Tickets  │</w:t>
      </w:r>
      <w:r>
        <w:br/>
      </w:r>
      <w:r>
        <w:rPr>
          <w:rStyle w:val="VerbatimChar"/>
        </w:rPr>
        <w:t xml:space="preserve">          │ 5.Logout           │   │   │ 5.Cancel Ticket    │</w:t>
      </w:r>
      <w:r>
        <w:br/>
      </w:r>
      <w:r>
        <w:rPr>
          <w:rStyle w:val="VerbatimChar"/>
        </w:rPr>
        <w:t xml:space="preserve">          └────────┬───────────┘   │   │ 6.Logout           │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</w:rPr>
        <w:t xml:space="preserve">         │               │   └────────┬───────────┘</w:t>
      </w:r>
      <w:r>
        <w:br/>
      </w:r>
      <w:r>
        <w:rPr>
          <w:rStyle w:val="VerbatimChar"/>
        </w:rPr>
        <w:t xml:space="preserve">                   │        ┌──────▼─────┐     │</w:t>
      </w:r>
      <w:r>
        <w:br/>
      </w:r>
      <w:r>
        <w:rPr>
          <w:rStyle w:val="VerbatimChar"/>
        </w:rPr>
        <w:t xml:space="preserve">                   │        │ Store User  │     │</w:t>
      </w:r>
      <w:r>
        <w:br/>
      </w:r>
      <w:r>
        <w:rPr>
          <w:rStyle w:val="VerbatimChar"/>
        </w:rPr>
        <w:t xml:space="preserve">                   │        │ Credentials │     │</w:t>
      </w:r>
      <w:r>
        <w:br/>
      </w:r>
      <w:r>
        <w:rPr>
          <w:rStyle w:val="VerbatimChar"/>
        </w:rPr>
        <w:t xml:space="preserve">                   │        └──────┬──────┘     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           │               │            │</w:t>
      </w:r>
      <w:r>
        <w:br/>
      </w:r>
      <w:r>
        <w:rPr>
          <w:rStyle w:val="VerbatimChar"/>
        </w:rPr>
        <w:t xml:space="preserve">                   └───────┬───────┘────────────┘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│Back to Menu? │</w:t>
      </w:r>
      <w:r>
        <w:br/>
      </w:r>
      <w:r>
        <w:rPr>
          <w:rStyle w:val="VerbatimChar"/>
        </w:rPr>
        <w:t xml:space="preserve">                    │ Yes/No       │</w:t>
      </w:r>
      <w:r>
        <w:br/>
      </w:r>
      <w:r>
        <w:rPr>
          <w:rStyle w:val="VerbatimChar"/>
        </w:rPr>
        <w:t xml:space="preserve">                    └─</w:t>
      </w:r>
      <w:r>
        <w:rPr>
          <w:rStyle w:val="VerbatimChar"/>
        </w:rPr>
        <w:t>─┬────────┬──┘</w:t>
      </w:r>
      <w:r>
        <w:br/>
      </w:r>
      <w:r>
        <w:rPr>
          <w:rStyle w:val="VerbatimChar"/>
        </w:rPr>
        <w:t xml:space="preserve">                   Yes │        │</w:t>
      </w:r>
      <w:r>
        <w:br/>
      </w:r>
      <w:r>
        <w:rPr>
          <w:rStyle w:val="VerbatimChar"/>
        </w:rPr>
        <w:t xml:space="preserve">                       │        │ No</w:t>
      </w:r>
      <w:r>
        <w:br/>
      </w:r>
      <w:r>
        <w:rPr>
          <w:rStyle w:val="VerbatimChar"/>
        </w:rPr>
        <w:t xml:space="preserve">                       │        │</w:t>
      </w:r>
      <w:r>
        <w:br/>
      </w:r>
      <w:r>
        <w:rPr>
          <w:rStyle w:val="VerbatimChar"/>
        </w:rPr>
        <w:t xml:space="preserve">                    ┌──▼────┐   │</w:t>
      </w:r>
      <w:r>
        <w:br/>
      </w:r>
      <w:r>
        <w:rPr>
          <w:rStyle w:val="VerbatimChar"/>
        </w:rPr>
        <w:t xml:space="preserve">                    │MAIN    │   │</w:t>
      </w:r>
      <w:r>
        <w:br/>
      </w:r>
      <w:r>
        <w:rPr>
          <w:rStyle w:val="VerbatimChar"/>
        </w:rPr>
        <w:t xml:space="preserve">                    │MENU    │   │</w:t>
      </w:r>
      <w:r>
        <w:br/>
      </w:r>
      <w:r>
        <w:rPr>
          <w:rStyle w:val="VerbatimChar"/>
        </w:rPr>
        <w:t xml:space="preserve">                    └────────┘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┌────▼─────┐</w:t>
      </w:r>
      <w:r>
        <w:br/>
      </w:r>
      <w:r>
        <w:rPr>
          <w:rStyle w:val="VerbatimChar"/>
        </w:rPr>
        <w:t xml:space="preserve">                            │    END    │</w:t>
      </w:r>
      <w:r>
        <w:br/>
      </w:r>
      <w:r>
        <w:rPr>
          <w:rStyle w:val="VerbatimChar"/>
        </w:rPr>
        <w:t xml:space="preserve">                            └───────────┘</w:t>
      </w:r>
    </w:p>
    <w:p w:rsidR="00B61F8B" w:rsidRDefault="00B61F8B">
      <w:r>
        <w:pict>
          <v:rect id="_x0000_i1033" style="width:0;height:1.5pt" o:hralign="center" o:hrstd="t" o:hr="t"/>
        </w:pict>
      </w:r>
    </w:p>
    <w:p w:rsidR="00B61F8B" w:rsidRDefault="000D34A6">
      <w:pPr>
        <w:pStyle w:val="Heading2"/>
      </w:pPr>
      <w:bookmarkStart w:id="28" w:name="program-code"/>
      <w:bookmarkEnd w:id="27"/>
      <w:r>
        <w:lastRenderedPageBreak/>
        <w:t>9. PROGRAM CODE</w:t>
      </w:r>
    </w:p>
    <w:p w:rsidR="00B61F8B" w:rsidRDefault="000D34A6">
      <w:pPr>
        <w:pStyle w:val="Heading3"/>
      </w:pPr>
      <w:bookmarkStart w:id="29" w:name="key-program-structure"/>
      <w:r>
        <w:t>Key Program Structure:</w:t>
      </w:r>
    </w:p>
    <w:p w:rsidR="00B61F8B" w:rsidRDefault="000D34A6">
      <w:pPr>
        <w:pStyle w:val="Heading4"/>
      </w:pPr>
      <w:bookmarkStart w:id="30" w:name="data-structures-lines-45-72"/>
      <w:r>
        <w:t>Data Structures (Lines 45-72):</w:t>
      </w:r>
    </w:p>
    <w:p w:rsidR="00B61F8B" w:rsidRDefault="000D34A6">
      <w:pPr>
        <w:pStyle w:val="SourceCode"/>
      </w:pPr>
      <w:r>
        <w:rPr>
          <w:rStyle w:val="KeywordTok"/>
        </w:rPr>
        <w:t>struct</w:t>
      </w:r>
      <w:r>
        <w:rPr>
          <w:rStyle w:val="NormalTok"/>
        </w:rPr>
        <w:t xml:space="preserve"> Bus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busNo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source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destination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totalSeats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fare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Ticket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ticketID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busNo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seatNo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category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phone</w:t>
      </w:r>
      <w:r>
        <w:rPr>
          <w:rStyle w:val="OperatorTok"/>
        </w:rPr>
        <w:t>[</w:t>
      </w:r>
      <w:r>
        <w:rPr>
          <w:rStyle w:val="DecValTok"/>
        </w:rPr>
        <w:t>20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username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travelDate</w:t>
      </w:r>
      <w:r>
        <w:rPr>
          <w:rStyle w:val="OperatorTok"/>
        </w:rPr>
        <w:t>[</w:t>
      </w:r>
      <w:r>
        <w:rPr>
          <w:rStyle w:val="DecValTok"/>
        </w:rPr>
        <w:t>20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travelTime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fare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User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username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password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};</w:t>
      </w:r>
    </w:p>
    <w:p w:rsidR="00B61F8B" w:rsidRDefault="000D34A6">
      <w:pPr>
        <w:pStyle w:val="Heading4"/>
      </w:pPr>
      <w:bookmarkStart w:id="31" w:name="key-functions"/>
      <w:bookmarkEnd w:id="30"/>
      <w:r>
        <w:t>Key Functions: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color()</w:t>
      </w:r>
      <w:r>
        <w:t xml:space="preserve"> - Set console text color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header()</w:t>
      </w:r>
      <w:r>
        <w:t xml:space="preserve"> - Display formatted header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welcomeScreen()</w:t>
      </w:r>
      <w:r>
        <w:t xml:space="preserve"> </w:t>
      </w:r>
      <w:r>
        <w:t>- Animated welcome display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registerUser()</w:t>
      </w:r>
      <w:r>
        <w:t xml:space="preserve"> - User registration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userLogin()</w:t>
      </w:r>
      <w:r>
        <w:t xml:space="preserve"> - User authentication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adminLogin()</w:t>
      </w:r>
      <w:r>
        <w:t xml:space="preserve"> - Admin authentication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addBus()</w:t>
      </w:r>
      <w:r>
        <w:t xml:space="preserve"> - Add new bus records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viewBuses()</w:t>
      </w:r>
      <w:r>
        <w:t xml:space="preserve"> - Display all buses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searchBus()</w:t>
      </w:r>
      <w:r>
        <w:t xml:space="preserve"> - Search buses by route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bookTicket()</w:t>
      </w:r>
      <w:r>
        <w:t xml:space="preserve"> </w:t>
      </w:r>
      <w:r>
        <w:t>- Book passenger tickets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viewMyTickets()</w:t>
      </w:r>
      <w:r>
        <w:t xml:space="preserve"> - Display user’s tickets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cancelTicket()</w:t>
      </w:r>
      <w:r>
        <w:t xml:space="preserve"> - Cancel booked tickets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adminPanel()</w:t>
      </w:r>
      <w:r>
        <w:t xml:space="preserve"> - Admin menu system</w:t>
      </w:r>
    </w:p>
    <w:p w:rsidR="00B61F8B" w:rsidRDefault="000D34A6">
      <w:pPr>
        <w:pStyle w:val="Compact"/>
        <w:numPr>
          <w:ilvl w:val="0"/>
          <w:numId w:val="25"/>
        </w:numPr>
      </w:pPr>
      <w:r>
        <w:rPr>
          <w:rStyle w:val="VerbatimChar"/>
        </w:rPr>
        <w:t>userPanel()</w:t>
      </w:r>
      <w:r>
        <w:t xml:space="preserve"> - User menu system</w:t>
      </w:r>
    </w:p>
    <w:p w:rsidR="00B61F8B" w:rsidRDefault="00B61F8B">
      <w:r>
        <w:pict>
          <v:rect id="_x0000_i1034" style="width:0;height:1.5pt" o:hralign="center" o:hrstd="t" o:hr="t"/>
        </w:pict>
      </w:r>
    </w:p>
    <w:p w:rsidR="00B61F8B" w:rsidRDefault="000D34A6">
      <w:pPr>
        <w:pStyle w:val="Heading2"/>
      </w:pPr>
      <w:bookmarkStart w:id="32" w:name="sample-input-output"/>
      <w:bookmarkEnd w:id="28"/>
      <w:bookmarkEnd w:id="29"/>
      <w:bookmarkEnd w:id="31"/>
      <w:r>
        <w:lastRenderedPageBreak/>
        <w:t>10. SAMPLE INPUT / OUTPUT</w:t>
      </w:r>
    </w:p>
    <w:p w:rsidR="00B61F8B" w:rsidRDefault="000D34A6">
      <w:pPr>
        <w:pStyle w:val="Heading3"/>
      </w:pPr>
      <w:bookmarkStart w:id="33" w:name="sample-session-1-admin-adding-a-bus"/>
      <w:r>
        <w:t>Sample Session 1: Admin Adding a Bus</w:t>
      </w:r>
    </w:p>
    <w:p w:rsidR="00B61F8B" w:rsidRDefault="000D34A6">
      <w:pPr>
        <w:pStyle w:val="FirstParagraph"/>
      </w:pPr>
      <w:r>
        <w:rPr>
          <w:b/>
          <w:bCs/>
        </w:rPr>
        <w:t>Input:</w:t>
      </w:r>
    </w:p>
    <w:p w:rsidR="00B61F8B" w:rsidRDefault="000D34A6">
      <w:pPr>
        <w:pStyle w:val="SourceCode"/>
      </w:pPr>
      <w:r>
        <w:rPr>
          <w:rStyle w:val="VerbatimChar"/>
        </w:rPr>
        <w:t>Main Menu Choice: 1 (Admin Login)</w:t>
      </w:r>
      <w:r>
        <w:br/>
      </w:r>
      <w:r>
        <w:rPr>
          <w:rStyle w:val="VerbatimChar"/>
        </w:rPr>
        <w:t>Username: admin</w:t>
      </w:r>
      <w:r>
        <w:br/>
      </w:r>
      <w:r>
        <w:rPr>
          <w:rStyle w:val="VerbatimChar"/>
        </w:rPr>
        <w:t>Password: 1234</w:t>
      </w:r>
      <w:r>
        <w:br/>
      </w:r>
      <w:r>
        <w:br/>
      </w:r>
      <w:r>
        <w:rPr>
          <w:rStyle w:val="VerbatimChar"/>
        </w:rPr>
        <w:t>Admin Panel Choice: 1 (Add Bus)</w:t>
      </w:r>
      <w:r>
        <w:br/>
      </w:r>
      <w:r>
        <w:rPr>
          <w:rStyle w:val="VerbatimChar"/>
        </w:rPr>
        <w:t>Bus No: 101</w:t>
      </w:r>
      <w:r>
        <w:br/>
      </w:r>
      <w:r>
        <w:rPr>
          <w:rStyle w:val="VerbatimChar"/>
        </w:rPr>
        <w:t>Source: Delhi</w:t>
      </w:r>
      <w:r>
        <w:br/>
      </w:r>
      <w:r>
        <w:rPr>
          <w:rStyle w:val="VerbatimChar"/>
        </w:rPr>
        <w:t>Destination: Mumbai</w:t>
      </w:r>
      <w:r>
        <w:br/>
      </w:r>
      <w:r>
        <w:rPr>
          <w:rStyle w:val="VerbatimChar"/>
        </w:rPr>
        <w:t>Total Seats: 50</w:t>
      </w:r>
      <w:r>
        <w:br/>
      </w:r>
      <w:r>
        <w:rPr>
          <w:rStyle w:val="VerbatimChar"/>
        </w:rPr>
        <w:t>Adult Fare: 500.00</w:t>
      </w:r>
    </w:p>
    <w:p w:rsidR="00B61F8B" w:rsidRDefault="000D34A6">
      <w:pPr>
        <w:pStyle w:val="FirstParagraph"/>
      </w:pPr>
      <w:r>
        <w:rPr>
          <w:b/>
          <w:bCs/>
        </w:rPr>
        <w:t>Output:</w:t>
      </w:r>
    </w:p>
    <w:p w:rsidR="00B61F8B" w:rsidRDefault="000D34A6">
      <w:pPr>
        <w:pStyle w:val="SourceCode"/>
      </w:pP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              ADMIN LOGIN</w:t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>Admin Login Successful!</w:t>
      </w:r>
      <w:r>
        <w:br/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 xml:space="preserve">                        ADD BUS</w:t>
      </w:r>
      <w:r>
        <w:br/>
      </w:r>
      <w:r>
        <w:rPr>
          <w:rStyle w:val="VerbatimChar"/>
        </w:rPr>
        <w:t>================================================</w:t>
      </w:r>
      <w:r>
        <w:rPr>
          <w:rStyle w:val="VerbatimChar"/>
        </w:rPr>
        <w:t>=============</w:t>
      </w:r>
      <w:r>
        <w:br/>
      </w:r>
      <w:r>
        <w:rPr>
          <w:rStyle w:val="VerbatimChar"/>
        </w:rPr>
        <w:t>Bus Added Successfully!</w:t>
      </w:r>
    </w:p>
    <w:p w:rsidR="00B61F8B" w:rsidRDefault="000D34A6">
      <w:pPr>
        <w:pStyle w:val="Heading3"/>
      </w:pPr>
      <w:bookmarkStart w:id="34" w:name="sample-session-2-user-booking-a-ticket"/>
      <w:bookmarkEnd w:id="33"/>
      <w:r>
        <w:t>Sample Session 2: User Booking a Ticket</w:t>
      </w:r>
    </w:p>
    <w:p w:rsidR="00B61F8B" w:rsidRDefault="000D34A6">
      <w:pPr>
        <w:pStyle w:val="FirstParagraph"/>
      </w:pPr>
      <w:r>
        <w:rPr>
          <w:b/>
          <w:bCs/>
        </w:rPr>
        <w:t>Input:</w:t>
      </w:r>
    </w:p>
    <w:p w:rsidR="00B61F8B" w:rsidRDefault="000D34A6">
      <w:pPr>
        <w:pStyle w:val="SourceCode"/>
      </w:pPr>
      <w:r>
        <w:rPr>
          <w:rStyle w:val="VerbatimChar"/>
        </w:rPr>
        <w:t>Main Menu Choice: 2 (Register)</w:t>
      </w:r>
      <w:r>
        <w:br/>
      </w:r>
      <w:r>
        <w:rPr>
          <w:rStyle w:val="VerbatimChar"/>
        </w:rPr>
        <w:t>Username: john_doe</w:t>
      </w:r>
      <w:r>
        <w:br/>
      </w:r>
      <w:r>
        <w:rPr>
          <w:rStyle w:val="VerbatimChar"/>
        </w:rPr>
        <w:t>Password: pass123</w:t>
      </w:r>
      <w:r>
        <w:br/>
      </w:r>
      <w:r>
        <w:br/>
      </w:r>
      <w:r>
        <w:rPr>
          <w:rStyle w:val="VerbatimChar"/>
        </w:rPr>
        <w:t>Main Menu Choice: 3 (User Login)</w:t>
      </w:r>
      <w:r>
        <w:br/>
      </w:r>
      <w:r>
        <w:rPr>
          <w:rStyle w:val="VerbatimChar"/>
        </w:rPr>
        <w:t>Username: john_doe</w:t>
      </w:r>
      <w:r>
        <w:br/>
      </w:r>
      <w:r>
        <w:rPr>
          <w:rStyle w:val="VerbatimChar"/>
        </w:rPr>
        <w:t>Password: pass123</w:t>
      </w:r>
      <w:r>
        <w:br/>
      </w:r>
      <w:r>
        <w:br/>
      </w:r>
      <w:r>
        <w:rPr>
          <w:rStyle w:val="VerbatimChar"/>
        </w:rPr>
        <w:t>User Panel Choice: 3 (Book Tick</w:t>
      </w:r>
      <w:r>
        <w:rPr>
          <w:rStyle w:val="VerbatimChar"/>
        </w:rPr>
        <w:t>et)</w:t>
      </w:r>
      <w:r>
        <w:br/>
      </w:r>
      <w:r>
        <w:rPr>
          <w:rStyle w:val="VerbatimChar"/>
        </w:rPr>
        <w:t>Bus No: 101</w:t>
      </w:r>
      <w:r>
        <w:br/>
      </w:r>
      <w:r>
        <w:rPr>
          <w:rStyle w:val="VerbatimChar"/>
        </w:rPr>
        <w:t>Travel Date: 15/03/2024</w:t>
      </w:r>
      <w:r>
        <w:br/>
      </w:r>
      <w:r>
        <w:rPr>
          <w:rStyle w:val="VerbatimChar"/>
        </w:rPr>
        <w:t>Travel Time: 10:30</w:t>
      </w:r>
      <w:r>
        <w:br/>
      </w:r>
      <w:r>
        <w:rPr>
          <w:rStyle w:val="VerbatimChar"/>
        </w:rPr>
        <w:t>Number of Passengers: 2</w:t>
      </w:r>
      <w:r>
        <w:br/>
      </w:r>
      <w:r>
        <w:br/>
      </w:r>
      <w:r>
        <w:rPr>
          <w:rStyle w:val="VerbatimChar"/>
        </w:rPr>
        <w:t>Passenger 1:</w:t>
      </w:r>
      <w:r>
        <w:br/>
      </w:r>
      <w:r>
        <w:rPr>
          <w:rStyle w:val="VerbatimChar"/>
        </w:rPr>
        <w:t>Seat No: 5</w:t>
      </w:r>
      <w:r>
        <w:br/>
      </w:r>
      <w:r>
        <w:rPr>
          <w:rStyle w:val="VerbatimChar"/>
        </w:rPr>
        <w:t>Name: John Doe</w:t>
      </w:r>
      <w:r>
        <w:br/>
      </w:r>
      <w:r>
        <w:rPr>
          <w:rStyle w:val="VerbatimChar"/>
        </w:rPr>
        <w:t>Age: 30</w:t>
      </w:r>
      <w:r>
        <w:br/>
      </w:r>
      <w:r>
        <w:rPr>
          <w:rStyle w:val="VerbatimChar"/>
        </w:rPr>
        <w:t>Phone: 9876543210</w:t>
      </w:r>
      <w:r>
        <w:br/>
      </w:r>
      <w:r>
        <w:br/>
      </w:r>
      <w:r>
        <w:rPr>
          <w:rStyle w:val="VerbatimChar"/>
        </w:rPr>
        <w:t>Passenger 2:</w:t>
      </w:r>
      <w:r>
        <w:br/>
      </w:r>
      <w:r>
        <w:rPr>
          <w:rStyle w:val="VerbatimChar"/>
        </w:rPr>
        <w:t>Seat No: 6</w:t>
      </w:r>
      <w:r>
        <w:br/>
      </w:r>
      <w:r>
        <w:rPr>
          <w:rStyle w:val="VerbatimChar"/>
        </w:rPr>
        <w:t>Name: Jane Doe</w:t>
      </w:r>
      <w:r>
        <w:br/>
      </w:r>
      <w:r>
        <w:rPr>
          <w:rStyle w:val="VerbatimChar"/>
        </w:rPr>
        <w:lastRenderedPageBreak/>
        <w:t>Age: 5</w:t>
      </w:r>
      <w:r>
        <w:br/>
      </w:r>
      <w:r>
        <w:rPr>
          <w:rStyle w:val="VerbatimChar"/>
        </w:rPr>
        <w:t>Phone: 9876543210</w:t>
      </w:r>
      <w:r>
        <w:br/>
      </w:r>
      <w:r>
        <w:br/>
      </w:r>
      <w:r>
        <w:rPr>
          <w:rStyle w:val="VerbatimChar"/>
        </w:rPr>
        <w:t>Payment Choice: 1 (Card)</w:t>
      </w:r>
    </w:p>
    <w:p w:rsidR="00B61F8B" w:rsidRDefault="000D34A6">
      <w:pPr>
        <w:pStyle w:val="FirstParagraph"/>
      </w:pPr>
      <w:r>
        <w:rPr>
          <w:b/>
          <w:bCs/>
        </w:rPr>
        <w:t>Output:</w:t>
      </w:r>
    </w:p>
    <w:p w:rsidR="00B61F8B" w:rsidRDefault="000D34A6">
      <w:pPr>
        <w:pStyle w:val="SourceCode"/>
      </w:pPr>
      <w:r>
        <w:rPr>
          <w:rStyle w:val="VerbatimChar"/>
        </w:rPr>
        <w:t>========</w:t>
      </w:r>
      <w:r>
        <w:rPr>
          <w:rStyle w:val="VerbatimChar"/>
        </w:rPr>
        <w:t>=====================================================</w:t>
      </w:r>
      <w:r>
        <w:br/>
      </w:r>
      <w:r>
        <w:rPr>
          <w:rStyle w:val="VerbatimChar"/>
        </w:rPr>
        <w:t xml:space="preserve">                     USER REGISTRATION</w:t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>Registration Successful!</w:t>
      </w:r>
      <w:r>
        <w:br/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 xml:space="preserve">                       USER LOGIN</w:t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>Login Successful!</w:t>
      </w:r>
      <w:r>
        <w:br/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 xml:space="preserve">                      SEAT LAYOUT</w:t>
      </w:r>
      <w:r>
        <w:br/>
      </w:r>
      <w:r>
        <w:rPr>
          <w:rStyle w:val="VerbatimChar"/>
        </w:rPr>
        <w:t>=============================================</w:t>
      </w:r>
      <w:r>
        <w:rPr>
          <w:rStyle w:val="VerbatimChar"/>
        </w:rPr>
        <w:t>================</w:t>
      </w:r>
      <w:r>
        <w:br/>
      </w:r>
      <w:r>
        <w:rPr>
          <w:rStyle w:val="VerbatimChar"/>
        </w:rPr>
        <w:t>Bus: 101 | Date: 15/03/2024</w:t>
      </w:r>
      <w:r>
        <w:br/>
      </w:r>
      <w:r>
        <w:br/>
      </w:r>
      <w:r>
        <w:rPr>
          <w:rStyle w:val="VerbatimChar"/>
        </w:rPr>
        <w:t>[1]  [2]  [3]  [4]</w:t>
      </w:r>
      <w:r>
        <w:br/>
      </w:r>
      <w:r>
        <w:rPr>
          <w:rStyle w:val="VerbatimChar"/>
        </w:rPr>
        <w:t>[5]  [x]  [7]  [8]</w:t>
      </w:r>
      <w:r>
        <w:br/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 xml:space="preserve">                       PAYMENT</w:t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>Total Amount: 75</w:t>
      </w:r>
      <w:r>
        <w:rPr>
          <w:rStyle w:val="VerbatimChar"/>
        </w:rPr>
        <w:t>0.00</w:t>
      </w:r>
      <w:r>
        <w:br/>
      </w:r>
      <w:r>
        <w:rPr>
          <w:rStyle w:val="VerbatimChar"/>
        </w:rPr>
        <w:t>1. Card</w:t>
      </w:r>
      <w:r>
        <w:br/>
      </w:r>
      <w:r>
        <w:rPr>
          <w:rStyle w:val="VerbatimChar"/>
        </w:rPr>
        <w:t>2. UPI</w:t>
      </w:r>
      <w:r>
        <w:br/>
      </w:r>
      <w:r>
        <w:rPr>
          <w:rStyle w:val="VerbatimChar"/>
        </w:rPr>
        <w:t>3. Cash</w:t>
      </w:r>
      <w:r>
        <w:br/>
      </w:r>
      <w:r>
        <w:br/>
      </w:r>
      <w:r>
        <w:rPr>
          <w:rStyle w:val="VerbatimChar"/>
        </w:rPr>
        <w:t>Payment Successful!</w:t>
      </w:r>
      <w:r>
        <w:br/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 xml:space="preserve">                    BOOKING PROGRESS</w:t>
      </w:r>
      <w:r>
        <w:br/>
      </w:r>
      <w:r>
        <w:rPr>
          <w:rStyle w:val="VerbatimChar"/>
        </w:rPr>
        <w:t>=============================================================</w:t>
      </w:r>
      <w:r>
        <w:br/>
      </w:r>
      <w:r>
        <w:rPr>
          <w:rStyle w:val="VerbatimChar"/>
        </w:rPr>
        <w:t>TicketID:45678 | Name:John Doe | Seat:5 | Far</w:t>
      </w:r>
      <w:r>
        <w:rPr>
          <w:rStyle w:val="VerbatimChar"/>
        </w:rPr>
        <w:t>e:500.00</w:t>
      </w:r>
      <w:r>
        <w:br/>
      </w:r>
      <w:r>
        <w:rPr>
          <w:rStyle w:val="VerbatimChar"/>
        </w:rPr>
        <w:t>TicketID:32145 | Name:Jane Doe | Seat:6 | Fare:250.00</w:t>
      </w:r>
      <w:r>
        <w:br/>
      </w:r>
      <w:r>
        <w:br/>
      </w:r>
      <w:r>
        <w:rPr>
          <w:rStyle w:val="VerbatimChar"/>
        </w:rPr>
        <w:t>Booking Confirmed!</w:t>
      </w:r>
    </w:p>
    <w:p w:rsidR="00B61F8B" w:rsidRDefault="00B61F8B">
      <w:r>
        <w:pict>
          <v:rect id="_x0000_i1035" style="width:0;height:1.5pt" o:hralign="center" o:hrstd="t" o:hr="t"/>
        </w:pict>
      </w:r>
    </w:p>
    <w:p w:rsidR="00B61F8B" w:rsidRDefault="000D34A6">
      <w:pPr>
        <w:pStyle w:val="Heading2"/>
      </w:pPr>
      <w:bookmarkStart w:id="35" w:name="result"/>
      <w:bookmarkEnd w:id="32"/>
      <w:bookmarkEnd w:id="34"/>
      <w:r>
        <w:t>11. RESULT</w:t>
      </w:r>
    </w:p>
    <w:p w:rsidR="00B61F8B" w:rsidRDefault="000D34A6">
      <w:pPr>
        <w:pStyle w:val="FirstParagraph"/>
      </w:pPr>
      <w:r>
        <w:t>The Smart Bus Reservation System has been successfully developed and tested. The program:</w:t>
      </w:r>
    </w:p>
    <w:p w:rsidR="00B61F8B" w:rsidRDefault="000D34A6">
      <w:pPr>
        <w:pStyle w:val="BodyText"/>
      </w:pPr>
      <w:r>
        <w:t>✓</w:t>
      </w:r>
      <w:r>
        <w:t xml:space="preserve"> Successfully initializes and displays the welcome screen ✓ Implement</w:t>
      </w:r>
      <w:r>
        <w:t>s user authentication for both admin and regular users ✓ Allows creation of new user accounts with password security ✓ Enables admin to add, view, and delete bus records ✓ Implements real-time seat availability checking ✓ Displays interactive seat layout w</w:t>
      </w:r>
      <w:r>
        <w:t>ith color coding ✓ Processes multi-passenger bookings with dynamic fare calculation ✓ Supports three payment methods (Card, UPI, Cash) ✓ Maintains all booking records in persistent storage ✓ Allows users to view and cancel their bookings ✓ Implements prope</w:t>
      </w:r>
      <w:r>
        <w:t xml:space="preserve">r validation for </w:t>
      </w:r>
      <w:r>
        <w:lastRenderedPageBreak/>
        <w:t>seat selection and user input ✓ Provides color-coded console output for better UI/UX ✓ All file operations (read/write) function correctly ✓ Successfully manages concurrent bookings and prevents double-booking</w:t>
      </w:r>
    </w:p>
    <w:p w:rsidR="00B61F8B" w:rsidRDefault="000D34A6">
      <w:pPr>
        <w:pStyle w:val="BodyText"/>
      </w:pPr>
      <w:r>
        <w:t>The program executed successf</w:t>
      </w:r>
      <w:r>
        <w:t>ully with all features working as intended.</w:t>
      </w:r>
    </w:p>
    <w:p w:rsidR="00B61F8B" w:rsidRDefault="00B61F8B">
      <w:r>
        <w:pict>
          <v:rect id="_x0000_i1036" style="width:0;height:1.5pt" o:hralign="center" o:hrstd="t" o:hr="t"/>
        </w:pict>
      </w:r>
    </w:p>
    <w:p w:rsidR="00B61F8B" w:rsidRDefault="000D34A6">
      <w:pPr>
        <w:pStyle w:val="Heading2"/>
      </w:pPr>
      <w:bookmarkStart w:id="36" w:name="applications"/>
      <w:bookmarkEnd w:id="35"/>
      <w:r>
        <w:t>12. APPLICATIONS</w:t>
      </w:r>
    </w:p>
    <w:p w:rsidR="00B61F8B" w:rsidRDefault="000D34A6">
      <w:pPr>
        <w:pStyle w:val="Compact"/>
        <w:numPr>
          <w:ilvl w:val="0"/>
          <w:numId w:val="26"/>
        </w:numPr>
      </w:pPr>
      <w:r>
        <w:rPr>
          <w:b/>
          <w:bCs/>
        </w:rPr>
        <w:t>Bus Transportation Companies</w:t>
      </w:r>
      <w:r>
        <w:t>: Complete ticket booking and management system</w:t>
      </w:r>
    </w:p>
    <w:p w:rsidR="00B61F8B" w:rsidRDefault="000D34A6">
      <w:pPr>
        <w:pStyle w:val="Compact"/>
        <w:numPr>
          <w:ilvl w:val="0"/>
          <w:numId w:val="26"/>
        </w:numPr>
      </w:pPr>
      <w:r>
        <w:rPr>
          <w:b/>
          <w:bCs/>
        </w:rPr>
        <w:t>Travel Agencies</w:t>
      </w:r>
      <w:r>
        <w:t>: Integrated bus reservation and ticketing solution</w:t>
      </w:r>
    </w:p>
    <w:p w:rsidR="00B61F8B" w:rsidRDefault="000D34A6">
      <w:pPr>
        <w:pStyle w:val="Compact"/>
        <w:numPr>
          <w:ilvl w:val="0"/>
          <w:numId w:val="26"/>
        </w:numPr>
      </w:pPr>
      <w:r>
        <w:rPr>
          <w:b/>
          <w:bCs/>
        </w:rPr>
        <w:t>School/College Transport</w:t>
      </w:r>
      <w:r>
        <w:t>: Management of student an</w:t>
      </w:r>
      <w:r>
        <w:t>d staff transportation</w:t>
      </w:r>
    </w:p>
    <w:p w:rsidR="00B61F8B" w:rsidRDefault="000D34A6">
      <w:pPr>
        <w:pStyle w:val="Compact"/>
        <w:numPr>
          <w:ilvl w:val="0"/>
          <w:numId w:val="26"/>
        </w:numPr>
      </w:pPr>
      <w:r>
        <w:rPr>
          <w:b/>
          <w:bCs/>
        </w:rPr>
        <w:t>Tourism Industry</w:t>
      </w:r>
      <w:r>
        <w:t>: Bus tour bookings and passenger management</w:t>
      </w:r>
    </w:p>
    <w:p w:rsidR="00B61F8B" w:rsidRDefault="000D34A6">
      <w:pPr>
        <w:pStyle w:val="Compact"/>
        <w:numPr>
          <w:ilvl w:val="0"/>
          <w:numId w:val="26"/>
        </w:numPr>
      </w:pPr>
      <w:r>
        <w:rPr>
          <w:b/>
          <w:bCs/>
        </w:rPr>
        <w:t>Inter-State Transport</w:t>
      </w:r>
      <w:r>
        <w:t>: Multi-route booking system for large operators</w:t>
      </w:r>
    </w:p>
    <w:p w:rsidR="00B61F8B" w:rsidRDefault="000D34A6">
      <w:pPr>
        <w:pStyle w:val="Compact"/>
        <w:numPr>
          <w:ilvl w:val="0"/>
          <w:numId w:val="26"/>
        </w:numPr>
      </w:pPr>
      <w:r>
        <w:rPr>
          <w:b/>
          <w:bCs/>
        </w:rPr>
        <w:t>Training Centers</w:t>
      </w:r>
      <w:r>
        <w:t>: Teaching structured programming and file handling</w:t>
      </w:r>
    </w:p>
    <w:p w:rsidR="00B61F8B" w:rsidRDefault="000D34A6">
      <w:pPr>
        <w:pStyle w:val="Compact"/>
        <w:numPr>
          <w:ilvl w:val="0"/>
          <w:numId w:val="26"/>
        </w:numPr>
      </w:pPr>
      <w:r>
        <w:rPr>
          <w:b/>
          <w:bCs/>
        </w:rPr>
        <w:t>Learning Resource</w:t>
      </w:r>
      <w:r>
        <w:t>: Understanding real-world application development</w:t>
      </w:r>
    </w:p>
    <w:p w:rsidR="00B61F8B" w:rsidRDefault="00B61F8B">
      <w:r>
        <w:pict>
          <v:rect id="_x0000_i1037" style="width:0;height:1.5pt" o:hralign="center" o:hrstd="t" o:hr="t"/>
        </w:pict>
      </w:r>
    </w:p>
    <w:p w:rsidR="00B61F8B" w:rsidRDefault="000D34A6">
      <w:pPr>
        <w:pStyle w:val="Heading2"/>
      </w:pPr>
      <w:bookmarkStart w:id="37" w:name="conclusion"/>
      <w:bookmarkEnd w:id="36"/>
      <w:r>
        <w:t>13. CONCLUSION</w:t>
      </w:r>
    </w:p>
    <w:p w:rsidR="00B61F8B" w:rsidRDefault="000D34A6">
      <w:pPr>
        <w:pStyle w:val="FirstParagraph"/>
      </w:pPr>
      <w:r>
        <w:t>The Smart Bus Reservation System successfully demonstrates the application of fundamental C programming concepts in a real-world scenario. The project integrates multiple programming techn</w:t>
      </w:r>
      <w:r>
        <w:t>iques including:</w:t>
      </w:r>
    </w:p>
    <w:p w:rsidR="00B61F8B" w:rsidRDefault="000D34A6">
      <w:pPr>
        <w:pStyle w:val="Compact"/>
        <w:numPr>
          <w:ilvl w:val="0"/>
          <w:numId w:val="27"/>
        </w:numPr>
      </w:pPr>
      <w:r>
        <w:t>Structured data types and organization</w:t>
      </w:r>
    </w:p>
    <w:p w:rsidR="00B61F8B" w:rsidRDefault="000D34A6">
      <w:pPr>
        <w:pStyle w:val="Compact"/>
        <w:numPr>
          <w:ilvl w:val="0"/>
          <w:numId w:val="27"/>
        </w:numPr>
      </w:pPr>
      <w:r>
        <w:t>File handling for data persistence</w:t>
      </w:r>
    </w:p>
    <w:p w:rsidR="00B61F8B" w:rsidRDefault="000D34A6">
      <w:pPr>
        <w:pStyle w:val="Compact"/>
        <w:numPr>
          <w:ilvl w:val="0"/>
          <w:numId w:val="27"/>
        </w:numPr>
      </w:pPr>
      <w:r>
        <w:t>User authentication and security (basic)</w:t>
      </w:r>
    </w:p>
    <w:p w:rsidR="00B61F8B" w:rsidRDefault="000D34A6">
      <w:pPr>
        <w:pStyle w:val="Compact"/>
        <w:numPr>
          <w:ilvl w:val="0"/>
          <w:numId w:val="27"/>
        </w:numPr>
      </w:pPr>
      <w:r>
        <w:t>Interactive menu-driven interfaces</w:t>
      </w:r>
    </w:p>
    <w:p w:rsidR="00B61F8B" w:rsidRDefault="000D34A6">
      <w:pPr>
        <w:pStyle w:val="Compact"/>
        <w:numPr>
          <w:ilvl w:val="0"/>
          <w:numId w:val="27"/>
        </w:numPr>
      </w:pPr>
      <w:r>
        <w:t>Console formatting and color output</w:t>
      </w:r>
    </w:p>
    <w:p w:rsidR="00B61F8B" w:rsidRDefault="000D34A6">
      <w:pPr>
        <w:pStyle w:val="Compact"/>
        <w:numPr>
          <w:ilvl w:val="0"/>
          <w:numId w:val="27"/>
        </w:numPr>
      </w:pPr>
      <w:r>
        <w:t>Multi-functional application architecture</w:t>
      </w:r>
    </w:p>
    <w:p w:rsidR="00B61F8B" w:rsidRDefault="000D34A6">
      <w:pPr>
        <w:pStyle w:val="FirstParagraph"/>
      </w:pPr>
      <w:r>
        <w:t>The system provides a practical foundation for bus booking operations and can be extended with additional features. It showcases how C can be effectively used to build practical applications despite being a lower-level language compared to modern alternati</w:t>
      </w:r>
      <w:r>
        <w:t>ves.</w:t>
      </w:r>
    </w:p>
    <w:p w:rsidR="00B61F8B" w:rsidRDefault="00B61F8B">
      <w:r>
        <w:pict>
          <v:rect id="_x0000_i1038" style="width:0;height:1.5pt" o:hralign="center" o:hrstd="t" o:hr="t"/>
        </w:pict>
      </w:r>
    </w:p>
    <w:p w:rsidR="00B61F8B" w:rsidRDefault="000D34A6">
      <w:pPr>
        <w:pStyle w:val="Heading2"/>
      </w:pPr>
      <w:bookmarkStart w:id="38" w:name="future-enhancements"/>
      <w:bookmarkEnd w:id="37"/>
      <w:r>
        <w:t>14. FUTURE ENHANCEMENTS</w:t>
      </w:r>
    </w:p>
    <w:p w:rsidR="00B61F8B" w:rsidRDefault="000D34A6">
      <w:pPr>
        <w:pStyle w:val="FirstParagraph"/>
      </w:pPr>
      <w:r>
        <w:rPr>
          <w:b/>
          <w:bCs/>
        </w:rPr>
        <w:t>Immediate Enhancements:</w:t>
      </w:r>
      <w:r>
        <w:t xml:space="preserve"> - Database integration (SQL) instead of file-based storage - Email confirmation for bookings - SMS notifications to passengers - Advanced seat reservation with cabin selection - Cancellation refund aut</w:t>
      </w:r>
      <w:r>
        <w:t>omation</w:t>
      </w:r>
    </w:p>
    <w:p w:rsidR="00B61F8B" w:rsidRDefault="000D34A6">
      <w:pPr>
        <w:pStyle w:val="BodyText"/>
      </w:pPr>
      <w:r>
        <w:rPr>
          <w:b/>
          <w:bCs/>
        </w:rPr>
        <w:t>User Interface Improvements:</w:t>
      </w:r>
      <w:r>
        <w:t xml:space="preserve"> - GUI using GTK or Qt libraries - Web-based interface using CGI - Mobile app integration - Real-time seat status updates - Online payment gateway integration</w:t>
      </w:r>
    </w:p>
    <w:p w:rsidR="00B61F8B" w:rsidRDefault="000D34A6">
      <w:pPr>
        <w:pStyle w:val="BodyText"/>
      </w:pPr>
      <w:r>
        <w:rPr>
          <w:b/>
          <w:bCs/>
        </w:rPr>
        <w:t>Advanced Features:</w:t>
      </w:r>
      <w:r>
        <w:t xml:space="preserve"> - Group booking discounts - Loyalty progra</w:t>
      </w:r>
      <w:r>
        <w:t>ms and rewards - Dynamic pricing based on occupancy - Route optimization algorithms - Passenger feedback and ratings - Employee management system - Travel history and preferences tracking - Multi-language support - Accessibility features for disabled passe</w:t>
      </w:r>
      <w:r>
        <w:t>ngers</w:t>
      </w:r>
    </w:p>
    <w:p w:rsidR="00B61F8B" w:rsidRDefault="000D34A6">
      <w:pPr>
        <w:pStyle w:val="BodyText"/>
      </w:pPr>
      <w:r>
        <w:rPr>
          <w:b/>
          <w:bCs/>
        </w:rPr>
        <w:t>Performance &amp; Scalability:</w:t>
      </w:r>
      <w:r>
        <w:t xml:space="preserve"> - Migration to Client-Server architecture - Distributed database system - Load balancing - Caching mechanisms - Cloud-based deployment</w:t>
      </w:r>
    </w:p>
    <w:p w:rsidR="00B61F8B" w:rsidRDefault="00B61F8B">
      <w:r>
        <w:lastRenderedPageBreak/>
        <w:pict>
          <v:rect id="_x0000_i1039" style="width:0;height:1.5pt" o:hralign="center" o:hrstd="t" o:hr="t"/>
        </w:pict>
      </w:r>
    </w:p>
    <w:p w:rsidR="00B61F8B" w:rsidRDefault="000D34A6">
      <w:pPr>
        <w:pStyle w:val="Heading2"/>
      </w:pPr>
      <w:bookmarkStart w:id="39" w:name="references"/>
      <w:bookmarkEnd w:id="38"/>
      <w:r>
        <w:t>15. REFERENCES</w:t>
      </w:r>
    </w:p>
    <w:p w:rsidR="00B61F8B" w:rsidRDefault="000D34A6">
      <w:pPr>
        <w:pStyle w:val="FirstParagraph"/>
      </w:pPr>
      <w:r>
        <w:rPr>
          <w:b/>
          <w:bCs/>
        </w:rPr>
        <w:t>Books:</w:t>
      </w:r>
      <w:r>
        <w:t xml:space="preserve"> - “The C Programming Language” by Brian W. Kernighan and Dennis </w:t>
      </w:r>
      <w:r>
        <w:t>M. Ritchie - “C Programming Absolute Beginner’s Guide” by Perry and Miller - “Expert C Programming” by Peter van der Linden</w:t>
      </w:r>
    </w:p>
    <w:p w:rsidR="00B61F8B" w:rsidRDefault="000D34A6">
      <w:pPr>
        <w:pStyle w:val="BodyText"/>
      </w:pPr>
      <w:r>
        <w:rPr>
          <w:b/>
          <w:bCs/>
        </w:rPr>
        <w:t>Online Resources:</w:t>
      </w:r>
      <w:r>
        <w:t xml:space="preserve"> - tutorialspoint.com/cprogramming - geeksforgeeks.org/c-programming - stackoverflow.com (C programming tag) - cpro</w:t>
      </w:r>
      <w:r>
        <w:t>gramming.com</w:t>
      </w:r>
    </w:p>
    <w:p w:rsidR="00B61F8B" w:rsidRDefault="000D34A6">
      <w:pPr>
        <w:pStyle w:val="BodyText"/>
      </w:pPr>
      <w:r>
        <w:rPr>
          <w:b/>
          <w:bCs/>
        </w:rPr>
        <w:t>Related Documentation:</w:t>
      </w:r>
      <w:r>
        <w:t xml:space="preserve"> - Windows API Documentation - Standard C Library Reference - File I/O Programming Guide - Data Structures and Algorithms</w:t>
      </w:r>
    </w:p>
    <w:p w:rsidR="00B61F8B" w:rsidRDefault="00B61F8B">
      <w:r>
        <w:pict>
          <v:rect id="_x0000_i1040" style="width:0;height:1.5pt" o:hralign="center" o:hrstd="t" o:hr="t"/>
        </w:pict>
      </w:r>
    </w:p>
    <w:p w:rsidR="00B61F8B" w:rsidRDefault="000D34A6">
      <w:pPr>
        <w:pStyle w:val="FirstParagraph"/>
      </w:pPr>
      <w:r>
        <w:rPr>
          <w:b/>
          <w:bCs/>
        </w:rPr>
        <w:t>End of Document</w:t>
      </w:r>
    </w:p>
    <w:p w:rsidR="00B61F8B" w:rsidRDefault="000D34A6">
      <w:pPr>
        <w:pStyle w:val="BodyText"/>
      </w:pPr>
      <w:r>
        <w:rPr>
          <w:i/>
          <w:iCs/>
        </w:rPr>
        <w:t>This documentation follows the C Programming Mini Project template and provides a comprehensive overview of the Smart Bus Reservation System project, suitable for academic submission.</w:t>
      </w:r>
      <w:bookmarkEnd w:id="0"/>
      <w:bookmarkEnd w:id="39"/>
    </w:p>
    <w:sectPr w:rsidR="00B61F8B" w:rsidSect="00A417A5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34A6" w:rsidRDefault="000D34A6" w:rsidP="00B61F8B">
      <w:pPr>
        <w:spacing w:after="0"/>
      </w:pPr>
      <w:r>
        <w:separator/>
      </w:r>
    </w:p>
  </w:endnote>
  <w:endnote w:type="continuationSeparator" w:id="1">
    <w:p w:rsidR="000D34A6" w:rsidRDefault="000D34A6" w:rsidP="00B61F8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34A6" w:rsidRDefault="000D34A6">
      <w:r>
        <w:separator/>
      </w:r>
    </w:p>
  </w:footnote>
  <w:footnote w:type="continuationSeparator" w:id="1">
    <w:p w:rsidR="000D34A6" w:rsidRDefault="000D34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960491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2A4870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C0D660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embedSystemFonts/>
  <w:stylePaneFormatFilter w:val="0004"/>
  <w:doNotTrackMoves/>
  <w:defaultTabStop w:val="720"/>
  <w:drawingGridHorizontalSpacing w:val="12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1F8B"/>
    <w:rsid w:val="000D34A6"/>
    <w:rsid w:val="00A417A5"/>
    <w:rsid w:val="00B61F8B"/>
    <w:rsid w:val="00C04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B61F8B"/>
  </w:style>
  <w:style w:type="paragraph" w:styleId="Heading1">
    <w:name w:val="heading 1"/>
    <w:basedOn w:val="Normal"/>
    <w:next w:val="BodyText"/>
    <w:uiPriority w:val="9"/>
    <w:qFormat/>
    <w:rsid w:val="00B61F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61F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B61F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B61F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B61F8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B61F8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B61F8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B61F8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61F8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61F8B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B61F8B"/>
  </w:style>
  <w:style w:type="paragraph" w:customStyle="1" w:styleId="Compact">
    <w:name w:val="Compact"/>
    <w:basedOn w:val="BodyText"/>
    <w:qFormat/>
    <w:rsid w:val="00B61F8B"/>
    <w:pPr>
      <w:spacing w:before="36" w:after="36"/>
    </w:pPr>
  </w:style>
  <w:style w:type="paragraph" w:styleId="Title">
    <w:name w:val="Title"/>
    <w:basedOn w:val="Normal"/>
    <w:next w:val="BodyText"/>
    <w:qFormat/>
    <w:rsid w:val="00B61F8B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B61F8B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B61F8B"/>
    <w:pPr>
      <w:keepNext/>
      <w:keepLines/>
      <w:jc w:val="center"/>
    </w:pPr>
  </w:style>
  <w:style w:type="paragraph" w:styleId="Date">
    <w:name w:val="Date"/>
    <w:next w:val="BodyText"/>
    <w:qFormat/>
    <w:rsid w:val="00B61F8B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B61F8B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B61F8B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B61F8B"/>
  </w:style>
  <w:style w:type="paragraph" w:styleId="BlockText">
    <w:name w:val="Block Text"/>
    <w:basedOn w:val="BodyText"/>
    <w:next w:val="BodyText"/>
    <w:uiPriority w:val="9"/>
    <w:unhideWhenUsed/>
    <w:qFormat/>
    <w:rsid w:val="00B61F8B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B61F8B"/>
  </w:style>
  <w:style w:type="paragraph" w:customStyle="1" w:styleId="FootnoteBlockText">
    <w:name w:val="Footnote Block Text"/>
    <w:uiPriority w:val="9"/>
    <w:unhideWhenUsed/>
    <w:qFormat/>
    <w:rsid w:val="00B61F8B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61F8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61F8B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B61F8B"/>
  </w:style>
  <w:style w:type="paragraph" w:styleId="Caption">
    <w:name w:val="caption"/>
    <w:basedOn w:val="Normal"/>
    <w:link w:val="BodyTextChar"/>
    <w:rsid w:val="00B61F8B"/>
    <w:pPr>
      <w:spacing w:after="120"/>
    </w:pPr>
    <w:rPr>
      <w:i/>
    </w:rPr>
  </w:style>
  <w:style w:type="paragraph" w:customStyle="1" w:styleId="TableCaption">
    <w:name w:val="Table Caption"/>
    <w:basedOn w:val="Caption"/>
    <w:rsid w:val="00B61F8B"/>
    <w:pPr>
      <w:keepNext/>
    </w:pPr>
  </w:style>
  <w:style w:type="paragraph" w:customStyle="1" w:styleId="ImageCaption">
    <w:name w:val="Image Caption"/>
    <w:basedOn w:val="Caption"/>
    <w:rsid w:val="00B61F8B"/>
  </w:style>
  <w:style w:type="paragraph" w:customStyle="1" w:styleId="Figure">
    <w:name w:val="Figure"/>
    <w:basedOn w:val="Normal"/>
    <w:rsid w:val="00B61F8B"/>
  </w:style>
  <w:style w:type="paragraph" w:customStyle="1" w:styleId="CaptionedFigure">
    <w:name w:val="Captioned Figure"/>
    <w:basedOn w:val="Figure"/>
    <w:rsid w:val="00B61F8B"/>
    <w:pPr>
      <w:keepNext/>
    </w:pPr>
  </w:style>
  <w:style w:type="character" w:customStyle="1" w:styleId="BodyTextChar">
    <w:name w:val="Body Text Char"/>
    <w:basedOn w:val="DefaultParagraphFont"/>
    <w:link w:val="Caption"/>
    <w:rsid w:val="00B61F8B"/>
  </w:style>
  <w:style w:type="character" w:customStyle="1" w:styleId="VerbatimChar">
    <w:name w:val="Verbatim Char"/>
    <w:basedOn w:val="BodyTextChar"/>
    <w:link w:val="SourceCode"/>
    <w:rsid w:val="00B61F8B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B61F8B"/>
  </w:style>
  <w:style w:type="character" w:styleId="FootnoteReference">
    <w:name w:val="footnote reference"/>
    <w:basedOn w:val="BodyTextChar"/>
    <w:rsid w:val="00B61F8B"/>
    <w:rPr>
      <w:vertAlign w:val="superscript"/>
    </w:rPr>
  </w:style>
  <w:style w:type="character" w:styleId="Hyperlink">
    <w:name w:val="Hyperlink"/>
    <w:basedOn w:val="BodyTextChar"/>
    <w:rsid w:val="00B61F8B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B61F8B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B61F8B"/>
    <w:pPr>
      <w:wordWrap w:val="0"/>
    </w:pPr>
  </w:style>
  <w:style w:type="character" w:customStyle="1" w:styleId="KeywordTok">
    <w:name w:val="KeywordTok"/>
    <w:basedOn w:val="VerbatimChar"/>
    <w:rsid w:val="00B61F8B"/>
    <w:rPr>
      <w:b/>
      <w:color w:val="007020"/>
    </w:rPr>
  </w:style>
  <w:style w:type="character" w:customStyle="1" w:styleId="DataTypeTok">
    <w:name w:val="DataTypeTok"/>
    <w:basedOn w:val="VerbatimChar"/>
    <w:rsid w:val="00B61F8B"/>
    <w:rPr>
      <w:color w:val="902000"/>
    </w:rPr>
  </w:style>
  <w:style w:type="character" w:customStyle="1" w:styleId="DecValTok">
    <w:name w:val="DecValTok"/>
    <w:basedOn w:val="VerbatimChar"/>
    <w:rsid w:val="00B61F8B"/>
    <w:rPr>
      <w:color w:val="40A070"/>
    </w:rPr>
  </w:style>
  <w:style w:type="character" w:customStyle="1" w:styleId="BaseNTok">
    <w:name w:val="BaseNTok"/>
    <w:basedOn w:val="VerbatimChar"/>
    <w:rsid w:val="00B61F8B"/>
    <w:rPr>
      <w:color w:val="40A070"/>
    </w:rPr>
  </w:style>
  <w:style w:type="character" w:customStyle="1" w:styleId="FloatTok">
    <w:name w:val="FloatTok"/>
    <w:basedOn w:val="VerbatimChar"/>
    <w:rsid w:val="00B61F8B"/>
    <w:rPr>
      <w:color w:val="40A070"/>
    </w:rPr>
  </w:style>
  <w:style w:type="character" w:customStyle="1" w:styleId="ConstantTok">
    <w:name w:val="ConstantTok"/>
    <w:basedOn w:val="VerbatimChar"/>
    <w:rsid w:val="00B61F8B"/>
    <w:rPr>
      <w:color w:val="880000"/>
    </w:rPr>
  </w:style>
  <w:style w:type="character" w:customStyle="1" w:styleId="CharTok">
    <w:name w:val="CharTok"/>
    <w:basedOn w:val="VerbatimChar"/>
    <w:rsid w:val="00B61F8B"/>
    <w:rPr>
      <w:color w:val="4070A0"/>
    </w:rPr>
  </w:style>
  <w:style w:type="character" w:customStyle="1" w:styleId="SpecialCharTok">
    <w:name w:val="SpecialCharTok"/>
    <w:basedOn w:val="VerbatimChar"/>
    <w:rsid w:val="00B61F8B"/>
    <w:rPr>
      <w:color w:val="4070A0"/>
    </w:rPr>
  </w:style>
  <w:style w:type="character" w:customStyle="1" w:styleId="StringTok">
    <w:name w:val="StringTok"/>
    <w:basedOn w:val="VerbatimChar"/>
    <w:rsid w:val="00B61F8B"/>
    <w:rPr>
      <w:color w:val="4070A0"/>
    </w:rPr>
  </w:style>
  <w:style w:type="character" w:customStyle="1" w:styleId="VerbatimStringTok">
    <w:name w:val="VerbatimStringTok"/>
    <w:basedOn w:val="VerbatimChar"/>
    <w:rsid w:val="00B61F8B"/>
    <w:rPr>
      <w:color w:val="4070A0"/>
    </w:rPr>
  </w:style>
  <w:style w:type="character" w:customStyle="1" w:styleId="SpecialStringTok">
    <w:name w:val="SpecialStringTok"/>
    <w:basedOn w:val="VerbatimChar"/>
    <w:rsid w:val="00B61F8B"/>
    <w:rPr>
      <w:color w:val="BB6688"/>
    </w:rPr>
  </w:style>
  <w:style w:type="character" w:customStyle="1" w:styleId="ImportTok">
    <w:name w:val="ImportTok"/>
    <w:basedOn w:val="VerbatimChar"/>
    <w:rsid w:val="00B61F8B"/>
    <w:rPr>
      <w:b/>
      <w:color w:val="008000"/>
    </w:rPr>
  </w:style>
  <w:style w:type="character" w:customStyle="1" w:styleId="CommentTok">
    <w:name w:val="CommentTok"/>
    <w:basedOn w:val="VerbatimChar"/>
    <w:rsid w:val="00B61F8B"/>
    <w:rPr>
      <w:i/>
      <w:color w:val="60A0B0"/>
    </w:rPr>
  </w:style>
  <w:style w:type="character" w:customStyle="1" w:styleId="DocumentationTok">
    <w:name w:val="DocumentationTok"/>
    <w:basedOn w:val="VerbatimChar"/>
    <w:rsid w:val="00B61F8B"/>
    <w:rPr>
      <w:i/>
      <w:color w:val="BA2121"/>
    </w:rPr>
  </w:style>
  <w:style w:type="character" w:customStyle="1" w:styleId="AnnotationTok">
    <w:name w:val="AnnotationTok"/>
    <w:basedOn w:val="VerbatimChar"/>
    <w:rsid w:val="00B61F8B"/>
    <w:rPr>
      <w:b/>
      <w:i/>
      <w:color w:val="60A0B0"/>
    </w:rPr>
  </w:style>
  <w:style w:type="character" w:customStyle="1" w:styleId="CommentVarTok">
    <w:name w:val="CommentVarTok"/>
    <w:basedOn w:val="VerbatimChar"/>
    <w:rsid w:val="00B61F8B"/>
    <w:rPr>
      <w:b/>
      <w:i/>
      <w:color w:val="60A0B0"/>
    </w:rPr>
  </w:style>
  <w:style w:type="character" w:customStyle="1" w:styleId="OtherTok">
    <w:name w:val="OtherTok"/>
    <w:basedOn w:val="VerbatimChar"/>
    <w:rsid w:val="00B61F8B"/>
    <w:rPr>
      <w:color w:val="007020"/>
    </w:rPr>
  </w:style>
  <w:style w:type="character" w:customStyle="1" w:styleId="FunctionTok">
    <w:name w:val="FunctionTok"/>
    <w:basedOn w:val="VerbatimChar"/>
    <w:rsid w:val="00B61F8B"/>
    <w:rPr>
      <w:color w:val="06287E"/>
    </w:rPr>
  </w:style>
  <w:style w:type="character" w:customStyle="1" w:styleId="VariableTok">
    <w:name w:val="VariableTok"/>
    <w:basedOn w:val="VerbatimChar"/>
    <w:rsid w:val="00B61F8B"/>
    <w:rPr>
      <w:color w:val="19177C"/>
    </w:rPr>
  </w:style>
  <w:style w:type="character" w:customStyle="1" w:styleId="ControlFlowTok">
    <w:name w:val="ControlFlowTok"/>
    <w:basedOn w:val="VerbatimChar"/>
    <w:rsid w:val="00B61F8B"/>
    <w:rPr>
      <w:b/>
      <w:color w:val="007020"/>
    </w:rPr>
  </w:style>
  <w:style w:type="character" w:customStyle="1" w:styleId="OperatorTok">
    <w:name w:val="OperatorTok"/>
    <w:basedOn w:val="VerbatimChar"/>
    <w:rsid w:val="00B61F8B"/>
    <w:rPr>
      <w:color w:val="666666"/>
    </w:rPr>
  </w:style>
  <w:style w:type="character" w:customStyle="1" w:styleId="BuiltInTok">
    <w:name w:val="BuiltInTok"/>
    <w:basedOn w:val="VerbatimChar"/>
    <w:rsid w:val="00B61F8B"/>
    <w:rPr>
      <w:color w:val="008000"/>
    </w:rPr>
  </w:style>
  <w:style w:type="character" w:customStyle="1" w:styleId="ExtensionTok">
    <w:name w:val="ExtensionTok"/>
    <w:basedOn w:val="VerbatimChar"/>
    <w:rsid w:val="00B61F8B"/>
  </w:style>
  <w:style w:type="character" w:customStyle="1" w:styleId="PreprocessorTok">
    <w:name w:val="PreprocessorTok"/>
    <w:basedOn w:val="VerbatimChar"/>
    <w:rsid w:val="00B61F8B"/>
    <w:rPr>
      <w:color w:val="BC7A00"/>
    </w:rPr>
  </w:style>
  <w:style w:type="character" w:customStyle="1" w:styleId="AttributeTok">
    <w:name w:val="AttributeTok"/>
    <w:basedOn w:val="VerbatimChar"/>
    <w:rsid w:val="00B61F8B"/>
    <w:rPr>
      <w:color w:val="7D9029"/>
    </w:rPr>
  </w:style>
  <w:style w:type="character" w:customStyle="1" w:styleId="RegionMarkerTok">
    <w:name w:val="RegionMarkerTok"/>
    <w:basedOn w:val="VerbatimChar"/>
    <w:rsid w:val="00B61F8B"/>
  </w:style>
  <w:style w:type="character" w:customStyle="1" w:styleId="InformationTok">
    <w:name w:val="InformationTok"/>
    <w:basedOn w:val="VerbatimChar"/>
    <w:rsid w:val="00B61F8B"/>
    <w:rPr>
      <w:b/>
      <w:i/>
      <w:color w:val="60A0B0"/>
    </w:rPr>
  </w:style>
  <w:style w:type="character" w:customStyle="1" w:styleId="WarningTok">
    <w:name w:val="WarningTok"/>
    <w:basedOn w:val="VerbatimChar"/>
    <w:rsid w:val="00B61F8B"/>
    <w:rPr>
      <w:b/>
      <w:i/>
      <w:color w:val="60A0B0"/>
    </w:rPr>
  </w:style>
  <w:style w:type="character" w:customStyle="1" w:styleId="AlertTok">
    <w:name w:val="AlertTok"/>
    <w:basedOn w:val="VerbatimChar"/>
    <w:rsid w:val="00B61F8B"/>
    <w:rPr>
      <w:b/>
      <w:color w:val="FF0000"/>
    </w:rPr>
  </w:style>
  <w:style w:type="character" w:customStyle="1" w:styleId="ErrorTok">
    <w:name w:val="ErrorTok"/>
    <w:basedOn w:val="VerbatimChar"/>
    <w:rsid w:val="00B61F8B"/>
    <w:rPr>
      <w:b/>
      <w:color w:val="FF0000"/>
    </w:rPr>
  </w:style>
  <w:style w:type="character" w:customStyle="1" w:styleId="NormalTok">
    <w:name w:val="NormalTok"/>
    <w:basedOn w:val="VerbatimChar"/>
    <w:rsid w:val="00B61F8B"/>
  </w:style>
  <w:style w:type="paragraph" w:styleId="Header">
    <w:name w:val="header"/>
    <w:basedOn w:val="Normal"/>
    <w:link w:val="HeaderChar"/>
    <w:rsid w:val="00A417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417A5"/>
  </w:style>
  <w:style w:type="paragraph" w:styleId="Footer">
    <w:name w:val="footer"/>
    <w:basedOn w:val="Normal"/>
    <w:link w:val="FooterChar"/>
    <w:rsid w:val="00A417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417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2575</Words>
  <Characters>14681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CSD</cp:lastModifiedBy>
  <cp:revision>2</cp:revision>
  <dcterms:created xsi:type="dcterms:W3CDTF">2026-02-26T06:46:00Z</dcterms:created>
  <dcterms:modified xsi:type="dcterms:W3CDTF">2026-02-26T07:00:00Z</dcterms:modified>
</cp:coreProperties>
</file>